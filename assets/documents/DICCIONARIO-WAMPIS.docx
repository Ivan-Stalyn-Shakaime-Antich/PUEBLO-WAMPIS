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419F" w14:textId="77777777" w:rsidR="005C56E7" w:rsidRDefault="00FF766C">
      <w:pPr>
        <w:tabs>
          <w:tab w:val="left" w:pos="2028"/>
        </w:tabs>
        <w:rPr>
          <w:sz w:val="28"/>
          <w:szCs w:val="28"/>
          <w:lang w:val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A028FA1" wp14:editId="7F4D15A3">
                <wp:simplePos x="0" y="0"/>
                <wp:positionH relativeFrom="column">
                  <wp:posOffset>-822435</wp:posOffset>
                </wp:positionH>
                <wp:positionV relativeFrom="paragraph">
                  <wp:posOffset>3750441</wp:posOffset>
                </wp:positionV>
                <wp:extent cx="4819277" cy="5223116"/>
                <wp:effectExtent l="0" t="0" r="635" b="0"/>
                <wp:wrapNone/>
                <wp:docPr id="285208525" name="Triángulo isósce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277" cy="5223116"/>
                        </a:xfrm>
                        <a:prstGeom prst="triangle">
                          <a:avLst>
                            <a:gd name="adj" fmla="val 29796"/>
                          </a:avLst>
                        </a:prstGeom>
                        <a:solidFill>
                          <a:srgbClr val="5E91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0430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4" o:spid="_x0000_s1026" type="#_x0000_t5" style="position:absolute;margin-left:-64.75pt;margin-top:295.3pt;width:379.45pt;height:411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" adj="6436" fillcolor="#5e913b" stroked="f" strokeweight="2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16608" behindDoc="1" locked="0" layoutInCell="1" allowOverlap="1" wp14:anchorId="31F1137E" wp14:editId="08858AA4">
            <wp:simplePos x="0" y="0"/>
            <wp:positionH relativeFrom="margin">
              <wp:posOffset>-723900</wp:posOffset>
            </wp:positionH>
            <wp:positionV relativeFrom="margin">
              <wp:posOffset>-873125</wp:posOffset>
            </wp:positionV>
            <wp:extent cx="7972425" cy="10126980"/>
            <wp:effectExtent l="0" t="0" r="9525" b="7620"/>
            <wp:wrapSquare wrapText="bothSides"/>
            <wp:docPr id="1133517844" name="Imagen 1" descr="Vol. 2 Núm. 2 (2023): MANGUARÉ, Revista Intercultural de la UNIFSLB |  Revista Intercultural Manguar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17844" name="Imagen 1" descr="Vol. 2 Núm. 2 (2023): MANGUARÉ, Revista Intercultural de la UNIFSLB |  Revista Intercultural Manguaré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1012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6245C18" wp14:editId="3BEDC622">
                <wp:simplePos x="0" y="0"/>
                <wp:positionH relativeFrom="page">
                  <wp:posOffset>9524</wp:posOffset>
                </wp:positionH>
                <wp:positionV relativeFrom="paragraph">
                  <wp:posOffset>8432800</wp:posOffset>
                </wp:positionV>
                <wp:extent cx="7800975" cy="739140"/>
                <wp:effectExtent l="0" t="0" r="9525" b="3810"/>
                <wp:wrapNone/>
                <wp:docPr id="32735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739140"/>
                        </a:xfrm>
                        <a:prstGeom prst="rect">
                          <a:avLst/>
                        </a:prstGeom>
                        <a:solidFill>
                          <a:srgbClr val="2E47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CCFBFE" id="Rectángulo 5" o:spid="_x0000_s1026" style="position:absolute;margin-left:.75pt;margin-top:664pt;width:614.25pt;height:58.2pt;z-index:2517350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" fillcolor="#2e471d" stroked="f" strokeweight="2pt">
                <w10:wrap anchorx="page"/>
              </v:rect>
            </w:pict>
          </mc:Fallback>
        </mc:AlternateContent>
      </w:r>
      <w:r w:rsidR="00210155">
        <w:rPr>
          <w:noProof/>
          <w:lang w:val="en-US"/>
        </w:rPr>
        <w:drawing>
          <wp:anchor distT="0" distB="0" distL="114300" distR="114300" simplePos="0" relativeHeight="251729920" behindDoc="0" locked="0" layoutInCell="1" allowOverlap="1" wp14:anchorId="5D61154A" wp14:editId="707A8FC5">
            <wp:simplePos x="0" y="0"/>
            <wp:positionH relativeFrom="margin">
              <wp:posOffset>3886200</wp:posOffset>
            </wp:positionH>
            <wp:positionV relativeFrom="paragraph">
              <wp:posOffset>-9248140</wp:posOffset>
            </wp:positionV>
            <wp:extent cx="2354580" cy="2842260"/>
            <wp:effectExtent l="0" t="0" r="7620" b="0"/>
            <wp:wrapNone/>
            <wp:docPr id="245643988" name="Imagen 4" descr="Awajún (Aguaruna) | IL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3988" name="Imagen 4" descr="Awajún (Aguaruna) | IL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842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210155">
        <w:rPr>
          <w:sz w:val="28"/>
          <w:szCs w:val="28"/>
          <w:lang w:val="es-MX"/>
        </w:rPr>
        <w:tab/>
      </w:r>
    </w:p>
    <w:p w14:paraId="580F552A" w14:textId="77777777" w:rsidR="005C56E7" w:rsidRDefault="005C56E7">
      <w:pPr>
        <w:jc w:val="center"/>
        <w:rPr>
          <w:sz w:val="28"/>
          <w:szCs w:val="28"/>
          <w:lang w:val="es-MX"/>
        </w:rPr>
      </w:pPr>
    </w:p>
    <w:p w14:paraId="5F431561" w14:textId="77777777" w:rsidR="005C56E7" w:rsidRDefault="00210155">
      <w:pPr>
        <w:tabs>
          <w:tab w:val="left" w:pos="7236"/>
        </w:tabs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</w:r>
    </w:p>
    <w:p w14:paraId="2B98245F" w14:textId="77777777" w:rsidR="005C56E7" w:rsidRDefault="005C56E7">
      <w:pPr>
        <w:jc w:val="center"/>
        <w:rPr>
          <w:sz w:val="28"/>
          <w:szCs w:val="28"/>
          <w:lang w:val="es-MX"/>
        </w:rPr>
      </w:pPr>
    </w:p>
    <w:p w14:paraId="06B82D34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62AACB73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4D4BF762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765E470F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19D91033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374F30D8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7411B0C6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65B781C1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4BF9C39F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47D283ED" w14:textId="77777777" w:rsidR="005C56E7" w:rsidRDefault="005C56E7">
      <w:pPr>
        <w:tabs>
          <w:tab w:val="left" w:pos="3045"/>
        </w:tabs>
        <w:rPr>
          <w:rFonts w:ascii="Gadugi" w:hAnsi="Gadugi"/>
          <w:b/>
          <w:sz w:val="36"/>
          <w:szCs w:val="36"/>
          <w:lang w:val="en-US"/>
        </w:rPr>
      </w:pPr>
    </w:p>
    <w:p w14:paraId="721BFAC7" w14:textId="77777777" w:rsidR="005C56E7" w:rsidRDefault="00210155">
      <w:pPr>
        <w:tabs>
          <w:tab w:val="left" w:pos="3045"/>
        </w:tabs>
        <w:jc w:val="center"/>
        <w:rPr>
          <w:rFonts w:ascii="Gadugi" w:hAnsi="Gadugi"/>
          <w:b/>
          <w:sz w:val="44"/>
          <w:szCs w:val="44"/>
          <w:lang w:val="en-US"/>
        </w:rPr>
      </w:pPr>
      <w:r>
        <w:rPr>
          <w:rFonts w:ascii="Gadugi" w:hAnsi="Gadugi"/>
          <w:b/>
          <w:sz w:val="44"/>
          <w:szCs w:val="44"/>
          <w:lang w:val="en-US"/>
        </w:rPr>
        <w:t>DICCIONARIO WAMPIS ESPAÑOL</w:t>
      </w:r>
    </w:p>
    <w:p w14:paraId="3670A2C6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b/>
          <w:sz w:val="28"/>
          <w:szCs w:val="28"/>
          <w:lang w:val="en-US"/>
        </w:rPr>
      </w:pPr>
    </w:p>
    <w:p w14:paraId="1A2150C9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32"/>
          <w:szCs w:val="32"/>
          <w:lang w:val="en-US"/>
        </w:rPr>
      </w:pPr>
    </w:p>
    <w:p w14:paraId="0B24F41B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32"/>
          <w:szCs w:val="32"/>
          <w:lang w:val="en-US"/>
        </w:rPr>
      </w:pPr>
    </w:p>
    <w:p w14:paraId="23B5756B" w14:textId="77777777" w:rsidR="005C56E7" w:rsidRDefault="00210155">
      <w:pPr>
        <w:tabs>
          <w:tab w:val="left" w:pos="3045"/>
        </w:tabs>
        <w:jc w:val="center"/>
        <w:rPr>
          <w:rFonts w:ascii="Gadugi" w:hAnsi="Gadugi"/>
          <w:b/>
          <w:sz w:val="32"/>
          <w:szCs w:val="32"/>
          <w:lang w:val="en-US"/>
        </w:rPr>
      </w:pPr>
      <w:r>
        <w:rPr>
          <w:rFonts w:ascii="Gadugi" w:hAnsi="Gadugi"/>
          <w:b/>
          <w:sz w:val="32"/>
          <w:szCs w:val="32"/>
          <w:lang w:val="en-US"/>
        </w:rPr>
        <w:t>IVAN SHAKAIME ANTICH</w:t>
      </w:r>
    </w:p>
    <w:p w14:paraId="036659E6" w14:textId="77777777" w:rsidR="00FF766C" w:rsidRDefault="00FF766C">
      <w:pPr>
        <w:tabs>
          <w:tab w:val="left" w:pos="3045"/>
        </w:tabs>
        <w:jc w:val="center"/>
        <w:rPr>
          <w:rFonts w:ascii="Gadugi" w:hAnsi="Gadugi"/>
          <w:b/>
          <w:sz w:val="32"/>
          <w:szCs w:val="32"/>
          <w:lang w:val="en-US"/>
        </w:rPr>
      </w:pPr>
      <w:r>
        <w:rPr>
          <w:rFonts w:ascii="Gadugi" w:hAnsi="Gadugi"/>
          <w:b/>
          <w:sz w:val="32"/>
          <w:szCs w:val="32"/>
          <w:lang w:val="en-US"/>
        </w:rPr>
        <w:t>RONY CHUMPIK CASENTA</w:t>
      </w:r>
    </w:p>
    <w:p w14:paraId="08937FBC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b/>
          <w:sz w:val="32"/>
          <w:szCs w:val="32"/>
          <w:lang w:val="en-US"/>
        </w:rPr>
      </w:pPr>
    </w:p>
    <w:p w14:paraId="1D980519" w14:textId="77777777" w:rsidR="005C56E7" w:rsidRDefault="005C56E7">
      <w:pPr>
        <w:tabs>
          <w:tab w:val="left" w:pos="3045"/>
        </w:tabs>
        <w:rPr>
          <w:rFonts w:ascii="Gadugi" w:hAnsi="Gadugi"/>
          <w:b/>
          <w:sz w:val="28"/>
          <w:szCs w:val="28"/>
          <w:lang w:val="en-US"/>
        </w:rPr>
      </w:pPr>
    </w:p>
    <w:p w14:paraId="6C085397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32"/>
          <w:szCs w:val="32"/>
          <w:lang w:val="en-US"/>
        </w:rPr>
      </w:pPr>
    </w:p>
    <w:p w14:paraId="167BBAF3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32"/>
          <w:szCs w:val="32"/>
          <w:lang w:val="en-US"/>
        </w:rPr>
      </w:pPr>
    </w:p>
    <w:p w14:paraId="23BFAFC1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32"/>
          <w:szCs w:val="32"/>
          <w:lang w:val="en-US"/>
        </w:rPr>
      </w:pPr>
    </w:p>
    <w:p w14:paraId="0BC650CA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32"/>
          <w:szCs w:val="32"/>
          <w:lang w:val="en-US"/>
        </w:rPr>
      </w:pPr>
    </w:p>
    <w:p w14:paraId="52160869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32"/>
          <w:szCs w:val="32"/>
          <w:lang w:val="en-US"/>
        </w:rPr>
      </w:pPr>
    </w:p>
    <w:p w14:paraId="324D725F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32"/>
          <w:szCs w:val="32"/>
          <w:lang w:val="en-US"/>
        </w:rPr>
      </w:pPr>
    </w:p>
    <w:p w14:paraId="60297243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32"/>
          <w:szCs w:val="32"/>
          <w:lang w:val="en-US"/>
        </w:rPr>
      </w:pPr>
    </w:p>
    <w:p w14:paraId="311166AF" w14:textId="77777777" w:rsidR="005C56E7" w:rsidRDefault="005C56E7" w:rsidP="00FF766C">
      <w:pPr>
        <w:tabs>
          <w:tab w:val="left" w:pos="3045"/>
        </w:tabs>
        <w:rPr>
          <w:rFonts w:ascii="Gadugi" w:hAnsi="Gadugi"/>
          <w:sz w:val="32"/>
          <w:szCs w:val="32"/>
          <w:lang w:val="en-US"/>
        </w:rPr>
      </w:pPr>
    </w:p>
    <w:p w14:paraId="039D0219" w14:textId="77777777" w:rsidR="005C56E7" w:rsidRPr="00210155" w:rsidRDefault="000E570A">
      <w:pPr>
        <w:tabs>
          <w:tab w:val="left" w:pos="3045"/>
        </w:tabs>
        <w:jc w:val="center"/>
        <w:rPr>
          <w:rFonts w:ascii="Gadugi" w:hAnsi="Gadugi"/>
          <w:sz w:val="52"/>
          <w:szCs w:val="52"/>
          <w:lang w:val="es-MX"/>
        </w:rPr>
      </w:pPr>
      <w:r>
        <w:rPr>
          <w:rFonts w:ascii="Gadugi" w:hAnsi="Gadugi"/>
          <w:sz w:val="52"/>
          <w:szCs w:val="52"/>
          <w:lang w:val="es-MX"/>
        </w:rPr>
        <w:t>2026</w:t>
      </w:r>
    </w:p>
    <w:p w14:paraId="3966273D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sz w:val="44"/>
          <w:szCs w:val="44"/>
          <w:lang w:val="es-MX"/>
        </w:rPr>
      </w:pPr>
    </w:p>
    <w:p w14:paraId="1EFC24CE" w14:textId="77777777" w:rsidR="005C56E7" w:rsidRDefault="00210155">
      <w:pPr>
        <w:tabs>
          <w:tab w:val="left" w:pos="3045"/>
        </w:tabs>
        <w:rPr>
          <w:rFonts w:ascii="Gadugi" w:hAnsi="Gadugi"/>
          <w:b/>
          <w:sz w:val="24"/>
          <w:szCs w:val="24"/>
          <w:lang w:val="es-MX"/>
        </w:rPr>
      </w:pPr>
      <w:r>
        <w:rPr>
          <w:rFonts w:ascii="Gadugi" w:hAnsi="Gadugi"/>
          <w:b/>
          <w:sz w:val="24"/>
          <w:szCs w:val="24"/>
          <w:lang w:val="es-MX"/>
        </w:rPr>
        <w:t>DICCIONARIO BÁSICO WAMPIS ESPAÑOL</w:t>
      </w:r>
    </w:p>
    <w:p w14:paraId="4A1CBDEA" w14:textId="77777777" w:rsidR="005C56E7" w:rsidRDefault="00210155">
      <w:pPr>
        <w:tabs>
          <w:tab w:val="left" w:pos="3045"/>
        </w:tabs>
        <w:rPr>
          <w:rFonts w:ascii="Gadugi" w:hAnsi="Gadugi" w:cs="Calibri"/>
          <w:sz w:val="24"/>
          <w:szCs w:val="24"/>
          <w:lang w:val="es-MX"/>
        </w:rPr>
      </w:pPr>
      <w:r>
        <w:rPr>
          <w:rFonts w:ascii="Gadugi" w:hAnsi="Gadugi" w:cs="Calibri"/>
          <w:sz w:val="24"/>
          <w:szCs w:val="24"/>
          <w:lang w:val="es-MX"/>
        </w:rPr>
        <w:t>© IVAN SHAKAIME ANTICH</w:t>
      </w:r>
    </w:p>
    <w:p w14:paraId="4BAE93FF" w14:textId="77777777" w:rsidR="005C56E7" w:rsidRDefault="00210155">
      <w:pPr>
        <w:tabs>
          <w:tab w:val="left" w:pos="3045"/>
        </w:tabs>
        <w:rPr>
          <w:rFonts w:ascii="Gadugi" w:hAnsi="Gadugi" w:cs="Calibri"/>
          <w:sz w:val="24"/>
          <w:szCs w:val="24"/>
          <w:lang w:val="es-MX"/>
        </w:rPr>
      </w:pPr>
      <w:r>
        <w:rPr>
          <w:rFonts w:ascii="Gadugi" w:hAnsi="Gadugi" w:cs="Calibri"/>
          <w:sz w:val="24"/>
          <w:szCs w:val="24"/>
          <w:lang w:val="es-MX"/>
        </w:rPr>
        <w:t>©</w:t>
      </w:r>
      <w:r w:rsidR="00FF766C">
        <w:rPr>
          <w:rFonts w:ascii="Gadugi" w:hAnsi="Gadugi" w:cs="Calibri"/>
          <w:sz w:val="24"/>
          <w:szCs w:val="24"/>
          <w:lang w:val="es-MX"/>
        </w:rPr>
        <w:t>RONY CHUMPIK KASENTA</w:t>
      </w:r>
    </w:p>
    <w:p w14:paraId="03707D40" w14:textId="77777777" w:rsidR="005C56E7" w:rsidRDefault="005C56E7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</w:p>
    <w:p w14:paraId="0D81AB0A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 xml:space="preserve">Primera Edición </w:t>
      </w:r>
      <w:r>
        <w:rPr>
          <w:rFonts w:ascii="Gadugi" w:hAnsi="Gadugi" w:cs="Calibri"/>
          <w:sz w:val="24"/>
          <w:szCs w:val="24"/>
          <w:lang w:val="es-MX"/>
        </w:rPr>
        <w:t>marzo</w:t>
      </w:r>
      <w:r w:rsidR="000E570A">
        <w:rPr>
          <w:rFonts w:ascii="Gadugi" w:hAnsi="Gadugi"/>
          <w:sz w:val="24"/>
          <w:szCs w:val="24"/>
          <w:lang w:val="es-MX"/>
        </w:rPr>
        <w:t xml:space="preserve"> 2026</w:t>
      </w:r>
    </w:p>
    <w:p w14:paraId="428B473E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>Universidad Nacional Intercultural Fabiola Salazar Leguía de Bagua</w:t>
      </w:r>
    </w:p>
    <w:p w14:paraId="74390098" w14:textId="77777777" w:rsidR="005C56E7" w:rsidRDefault="00210155">
      <w:pPr>
        <w:tabs>
          <w:tab w:val="left" w:pos="3045"/>
        </w:tabs>
        <w:rPr>
          <w:rFonts w:ascii="Gadugi" w:hAnsi="Gadugi" w:cs="Segoe UI"/>
          <w:color w:val="495057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>Distrito: Bagua</w:t>
      </w:r>
    </w:p>
    <w:p w14:paraId="49D8B6B6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>Provincia: Bagua</w:t>
      </w:r>
    </w:p>
    <w:p w14:paraId="19E648C0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>Región: Amazonas</w:t>
      </w:r>
    </w:p>
    <w:p w14:paraId="32819F0E" w14:textId="77777777" w:rsidR="005C56E7" w:rsidRDefault="005C56E7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</w:p>
    <w:p w14:paraId="31BFA37E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 xml:space="preserve">Revisión lingüística: </w:t>
      </w:r>
      <w:proofErr w:type="spellStart"/>
      <w:r>
        <w:rPr>
          <w:rFonts w:ascii="Gadugi" w:hAnsi="Gadugi"/>
          <w:sz w:val="24"/>
          <w:szCs w:val="24"/>
          <w:lang w:val="es-MX"/>
        </w:rPr>
        <w:t>Edi</w:t>
      </w:r>
      <w:proofErr w:type="spellEnd"/>
      <w:r>
        <w:rPr>
          <w:rFonts w:ascii="Gadugi" w:hAnsi="Gadugi"/>
          <w:sz w:val="24"/>
          <w:szCs w:val="24"/>
          <w:lang w:val="es-MX"/>
        </w:rPr>
        <w:t xml:space="preserve"> Escobar </w:t>
      </w:r>
      <w:proofErr w:type="spellStart"/>
      <w:r>
        <w:rPr>
          <w:rFonts w:ascii="Gadugi" w:hAnsi="Gadugi"/>
          <w:sz w:val="24"/>
          <w:szCs w:val="24"/>
          <w:lang w:val="es-MX"/>
        </w:rPr>
        <w:t>Maquera</w:t>
      </w:r>
      <w:proofErr w:type="spellEnd"/>
    </w:p>
    <w:p w14:paraId="1FEFF696" w14:textId="77777777" w:rsidR="005C56E7" w:rsidRDefault="005C56E7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</w:p>
    <w:p w14:paraId="53D39BDA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>Revisión de textos: Agustín Cabrera Tarrillo</w:t>
      </w:r>
    </w:p>
    <w:p w14:paraId="780EDF58" w14:textId="77777777" w:rsidR="005C56E7" w:rsidRDefault="005C56E7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</w:p>
    <w:p w14:paraId="6D9B3B69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 xml:space="preserve">Cuidado de edición: </w:t>
      </w:r>
      <w:proofErr w:type="spellStart"/>
      <w:r>
        <w:rPr>
          <w:rFonts w:ascii="Gadugi" w:hAnsi="Gadugi"/>
          <w:sz w:val="24"/>
          <w:szCs w:val="24"/>
          <w:lang w:val="es-MX"/>
        </w:rPr>
        <w:t>Joycer</w:t>
      </w:r>
      <w:proofErr w:type="spellEnd"/>
      <w:r>
        <w:rPr>
          <w:rFonts w:ascii="Gadugi" w:hAnsi="Gadugi"/>
          <w:sz w:val="24"/>
          <w:szCs w:val="24"/>
          <w:lang w:val="es-MX"/>
        </w:rPr>
        <w:t xml:space="preserve"> Becerra Pérez</w:t>
      </w:r>
    </w:p>
    <w:p w14:paraId="77432281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> </w:t>
      </w:r>
    </w:p>
    <w:p w14:paraId="658F9656" w14:textId="77777777" w:rsidR="005C56E7" w:rsidRDefault="005C56E7">
      <w:pPr>
        <w:tabs>
          <w:tab w:val="left" w:pos="3045"/>
        </w:tabs>
        <w:rPr>
          <w:rFonts w:ascii="Gadugi" w:hAnsi="Gadugi"/>
          <w:bCs/>
          <w:sz w:val="24"/>
          <w:szCs w:val="24"/>
          <w:lang w:val="es-MX"/>
        </w:rPr>
      </w:pPr>
    </w:p>
    <w:p w14:paraId="50875B99" w14:textId="77777777" w:rsidR="005C56E7" w:rsidRDefault="00210155">
      <w:pPr>
        <w:tabs>
          <w:tab w:val="left" w:pos="3045"/>
        </w:tabs>
        <w:rPr>
          <w:rFonts w:ascii="Gadugi" w:hAnsi="Gadugi"/>
          <w:bCs/>
          <w:sz w:val="24"/>
          <w:szCs w:val="24"/>
          <w:lang w:val="es-MX"/>
        </w:rPr>
      </w:pPr>
      <w:r>
        <w:rPr>
          <w:rFonts w:ascii="Gadugi" w:hAnsi="Gadugi"/>
          <w:bCs/>
          <w:sz w:val="24"/>
          <w:szCs w:val="24"/>
          <w:lang w:val="es-MX"/>
        </w:rPr>
        <w:t xml:space="preserve">Impreso en los Talleres Gráficos </w:t>
      </w:r>
      <w:proofErr w:type="spellStart"/>
      <w:r>
        <w:rPr>
          <w:rFonts w:ascii="Gadugi" w:hAnsi="Gadugi"/>
          <w:bCs/>
          <w:sz w:val="24"/>
          <w:szCs w:val="24"/>
          <w:lang w:val="es-MX"/>
        </w:rPr>
        <w:t>Gitisac</w:t>
      </w:r>
      <w:proofErr w:type="spellEnd"/>
    </w:p>
    <w:p w14:paraId="73D1EE2C" w14:textId="77777777" w:rsidR="005C56E7" w:rsidRDefault="00210155">
      <w:pPr>
        <w:tabs>
          <w:tab w:val="left" w:pos="3045"/>
        </w:tabs>
        <w:rPr>
          <w:rFonts w:ascii="Gadugi" w:hAnsi="Gadugi"/>
          <w:bCs/>
          <w:sz w:val="24"/>
          <w:szCs w:val="24"/>
          <w:lang w:val="es-MX"/>
        </w:rPr>
      </w:pPr>
      <w:r>
        <w:rPr>
          <w:rFonts w:ascii="Gadugi" w:hAnsi="Gadugi"/>
          <w:bCs/>
          <w:sz w:val="24"/>
          <w:szCs w:val="24"/>
          <w:lang w:val="es-MX"/>
        </w:rPr>
        <w:t>RUC 20546822126</w:t>
      </w:r>
    </w:p>
    <w:p w14:paraId="57AAF5E9" w14:textId="77777777" w:rsidR="005C56E7" w:rsidRDefault="005C56E7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</w:p>
    <w:p w14:paraId="54A8C316" w14:textId="77777777" w:rsidR="005C56E7" w:rsidRDefault="005C56E7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</w:p>
    <w:p w14:paraId="6950FBDB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b/>
          <w:bCs/>
          <w:sz w:val="24"/>
          <w:szCs w:val="24"/>
          <w:lang w:val="es-MX"/>
        </w:rPr>
        <w:t xml:space="preserve">FOTO DE PORTADA: </w:t>
      </w:r>
      <w:r>
        <w:rPr>
          <w:rFonts w:ascii="Gadugi" w:hAnsi="Gadugi"/>
          <w:sz w:val="24"/>
          <w:szCs w:val="24"/>
          <w:lang w:val="es-MX"/>
        </w:rPr>
        <w:t>Agencia Peruana de noticias Andina</w:t>
      </w:r>
    </w:p>
    <w:p w14:paraId="62DAEABB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bCs/>
          <w:sz w:val="24"/>
          <w:szCs w:val="24"/>
          <w:lang w:val="es-MX"/>
        </w:rPr>
        <w:t>TIRAJE:</w:t>
      </w:r>
      <w:r>
        <w:rPr>
          <w:rFonts w:ascii="Gadugi" w:hAnsi="Gadugi"/>
          <w:b/>
          <w:bCs/>
          <w:sz w:val="24"/>
          <w:szCs w:val="24"/>
          <w:lang w:val="es-MX"/>
        </w:rPr>
        <w:t xml:space="preserve"> </w:t>
      </w:r>
      <w:r>
        <w:rPr>
          <w:rFonts w:ascii="Gadugi" w:hAnsi="Gadugi"/>
          <w:sz w:val="24"/>
          <w:szCs w:val="24"/>
          <w:lang w:val="es-MX"/>
        </w:rPr>
        <w:t>200 ejemplares</w:t>
      </w:r>
    </w:p>
    <w:p w14:paraId="036BF08A" w14:textId="77777777" w:rsidR="005C56E7" w:rsidRDefault="00210155">
      <w:pPr>
        <w:tabs>
          <w:tab w:val="left" w:pos="3045"/>
        </w:tabs>
        <w:jc w:val="both"/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 w:cs="Calibri"/>
          <w:bCs/>
          <w:sz w:val="24"/>
          <w:szCs w:val="24"/>
          <w:lang w:val="es-MX"/>
        </w:rPr>
        <w:t>©</w:t>
      </w:r>
      <w:r>
        <w:rPr>
          <w:rFonts w:ascii="Gadugi" w:hAnsi="Gadugi"/>
          <w:bCs/>
          <w:sz w:val="24"/>
          <w:szCs w:val="24"/>
          <w:lang w:val="es-MX"/>
        </w:rPr>
        <w:t>Reservados todos los derechos. Queda prohibida, sin la autorización escrita de los autores, bajo las sanciones establecidas por la Ley, la reproducción total o parcial de esta obra por cualquier medio o procedimiento, incluidos la reprografía y el tratamiento informático digital.</w:t>
      </w:r>
    </w:p>
    <w:p w14:paraId="5EF7811F" w14:textId="77777777" w:rsidR="005C56E7" w:rsidRDefault="005C56E7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</w:p>
    <w:p w14:paraId="58217BCB" w14:textId="77777777" w:rsidR="005C56E7" w:rsidRDefault="005C56E7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</w:p>
    <w:p w14:paraId="17970C6A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>Hecho el depósito legal en la Biblioteca Nacional del Perú</w:t>
      </w:r>
    </w:p>
    <w:p w14:paraId="18C4070B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proofErr w:type="spellStart"/>
      <w:r>
        <w:rPr>
          <w:rFonts w:ascii="Gadugi" w:hAnsi="Gadugi"/>
          <w:sz w:val="24"/>
          <w:szCs w:val="24"/>
          <w:lang w:val="es-MX"/>
        </w:rPr>
        <w:t>N°</w:t>
      </w:r>
      <w:proofErr w:type="spellEnd"/>
      <w:r>
        <w:rPr>
          <w:rFonts w:ascii="Gadugi" w:hAnsi="Gadugi"/>
          <w:sz w:val="24"/>
          <w:szCs w:val="24"/>
          <w:lang w:val="es-MX"/>
        </w:rPr>
        <w:t>:</w:t>
      </w:r>
    </w:p>
    <w:p w14:paraId="334EDDE1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 xml:space="preserve">ISBN N: </w:t>
      </w:r>
    </w:p>
    <w:p w14:paraId="73A2D302" w14:textId="77777777" w:rsidR="005C56E7" w:rsidRDefault="00210155">
      <w:pPr>
        <w:tabs>
          <w:tab w:val="left" w:pos="3045"/>
        </w:tabs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 xml:space="preserve">Publicado en Lima, </w:t>
      </w:r>
      <w:r>
        <w:rPr>
          <w:rFonts w:ascii="Gadugi" w:hAnsi="Gadugi" w:cs="Calibri"/>
          <w:sz w:val="24"/>
          <w:szCs w:val="24"/>
          <w:lang w:val="es-MX"/>
        </w:rPr>
        <w:t>Perú</w:t>
      </w:r>
      <w:r>
        <w:rPr>
          <w:rFonts w:ascii="Gadugi" w:hAnsi="Gadugi"/>
          <w:sz w:val="24"/>
          <w:szCs w:val="24"/>
          <w:lang w:val="es-MX"/>
        </w:rPr>
        <w:t>, marzo de 2024</w:t>
      </w:r>
    </w:p>
    <w:p w14:paraId="4885DE80" w14:textId="77777777" w:rsidR="005C56E7" w:rsidRDefault="005C56E7">
      <w:pPr>
        <w:tabs>
          <w:tab w:val="left" w:pos="3045"/>
        </w:tabs>
        <w:jc w:val="center"/>
        <w:rPr>
          <w:rFonts w:ascii="Gadugi" w:hAnsi="Gadugi"/>
          <w:b/>
          <w:bCs/>
          <w:sz w:val="24"/>
          <w:szCs w:val="24"/>
          <w:lang w:val="es-MX"/>
        </w:rPr>
      </w:pPr>
    </w:p>
    <w:p w14:paraId="52B5A832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1E025BE2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5B8BBF26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1B30EAAD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3EA7A878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40F6D138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57C53213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431EEFD9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14E435B8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11ED9E2D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63D9DF04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384D7EE9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100A7E0C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7D925E2F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73342A61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334ACE70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57DE7AA0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0D132119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31E96ECF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634CD3EA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156A943F" w14:textId="77777777" w:rsidR="005C56E7" w:rsidRDefault="00210155">
      <w:pPr>
        <w:jc w:val="right"/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 xml:space="preserve">              </w:t>
      </w:r>
    </w:p>
    <w:p w14:paraId="34C5FF5E" w14:textId="77777777" w:rsidR="005C56E7" w:rsidRDefault="005C56E7">
      <w:pPr>
        <w:jc w:val="right"/>
        <w:rPr>
          <w:rFonts w:ascii="Gadugi" w:hAnsi="Gadugi"/>
          <w:sz w:val="24"/>
          <w:szCs w:val="24"/>
          <w:lang w:val="es-MX"/>
        </w:rPr>
      </w:pPr>
    </w:p>
    <w:p w14:paraId="2AE281C1" w14:textId="77777777" w:rsidR="005C56E7" w:rsidRDefault="005C56E7">
      <w:pPr>
        <w:jc w:val="right"/>
        <w:rPr>
          <w:rFonts w:ascii="Gadugi" w:hAnsi="Gadugi"/>
          <w:sz w:val="24"/>
          <w:szCs w:val="24"/>
          <w:lang w:val="es-MX"/>
        </w:rPr>
      </w:pPr>
    </w:p>
    <w:p w14:paraId="4E98A354" w14:textId="77777777" w:rsidR="005C56E7" w:rsidRDefault="00210155">
      <w:pPr>
        <w:jc w:val="right"/>
        <w:rPr>
          <w:rFonts w:ascii="Gadugi" w:hAnsi="Gadugi"/>
          <w:sz w:val="24"/>
          <w:szCs w:val="24"/>
          <w:lang w:val="es-MX"/>
        </w:rPr>
      </w:pPr>
      <w:r>
        <w:rPr>
          <w:rFonts w:ascii="Gadugi" w:hAnsi="Gadugi"/>
          <w:sz w:val="24"/>
          <w:szCs w:val="24"/>
          <w:lang w:val="es-MX"/>
        </w:rPr>
        <w:t xml:space="preserve">   </w:t>
      </w:r>
    </w:p>
    <w:p w14:paraId="50BE9BAA" w14:textId="77777777" w:rsidR="005C56E7" w:rsidRDefault="005C56E7">
      <w:pPr>
        <w:jc w:val="right"/>
        <w:rPr>
          <w:rFonts w:ascii="Gadugi" w:hAnsi="Gadugi"/>
          <w:sz w:val="24"/>
          <w:szCs w:val="24"/>
          <w:lang w:val="es-MX"/>
        </w:rPr>
      </w:pPr>
    </w:p>
    <w:p w14:paraId="3B66B3E8" w14:textId="77777777" w:rsidR="005C56E7" w:rsidRDefault="005C56E7">
      <w:pPr>
        <w:jc w:val="right"/>
        <w:rPr>
          <w:rFonts w:ascii="Gadugi" w:hAnsi="Gadugi"/>
          <w:sz w:val="24"/>
          <w:szCs w:val="24"/>
          <w:lang w:val="es-MX"/>
        </w:rPr>
      </w:pPr>
    </w:p>
    <w:p w14:paraId="6E109B61" w14:textId="77777777" w:rsidR="005C56E7" w:rsidRDefault="00210155">
      <w:pPr>
        <w:jc w:val="right"/>
        <w:rPr>
          <w:rFonts w:ascii="Gadugi" w:hAnsi="Gadugi"/>
          <w:b/>
          <w:sz w:val="28"/>
          <w:szCs w:val="28"/>
          <w:lang w:val="es-MX"/>
        </w:rPr>
      </w:pPr>
      <w:r>
        <w:rPr>
          <w:rFonts w:ascii="Gadugi" w:hAnsi="Gadugi"/>
          <w:b/>
          <w:sz w:val="28"/>
          <w:szCs w:val="28"/>
          <w:lang w:val="es-MX"/>
        </w:rPr>
        <w:t xml:space="preserve">                                     A todos los hablantes de nuestras lenguas originarias, </w:t>
      </w:r>
    </w:p>
    <w:p w14:paraId="0E25B8C0" w14:textId="77777777" w:rsidR="005C56E7" w:rsidRDefault="00210155">
      <w:pPr>
        <w:jc w:val="right"/>
        <w:rPr>
          <w:rFonts w:ascii="Gadugi" w:hAnsi="Gadugi"/>
          <w:b/>
          <w:sz w:val="32"/>
          <w:szCs w:val="32"/>
          <w:lang w:val="es-MX"/>
        </w:rPr>
      </w:pPr>
      <w:r>
        <w:rPr>
          <w:rFonts w:ascii="Gadugi" w:hAnsi="Gadugi"/>
          <w:b/>
          <w:sz w:val="32"/>
          <w:szCs w:val="32"/>
          <w:lang w:val="es-MX"/>
        </w:rPr>
        <w:t xml:space="preserve">nos enseñan su historia, su riqueza cultural, </w:t>
      </w:r>
    </w:p>
    <w:p w14:paraId="582D4F6D" w14:textId="77777777" w:rsidR="005C56E7" w:rsidRDefault="00210155">
      <w:pPr>
        <w:jc w:val="right"/>
        <w:rPr>
          <w:rFonts w:ascii="Gadugi" w:hAnsi="Gadugi"/>
          <w:b/>
          <w:sz w:val="32"/>
          <w:szCs w:val="32"/>
          <w:lang w:val="es-MX"/>
        </w:rPr>
      </w:pPr>
      <w:r>
        <w:rPr>
          <w:rFonts w:ascii="Gadugi" w:hAnsi="Gadugi"/>
          <w:b/>
          <w:sz w:val="32"/>
          <w:szCs w:val="32"/>
          <w:lang w:val="es-MX"/>
        </w:rPr>
        <w:t xml:space="preserve">su diversidad étnica y lingüística… </w:t>
      </w:r>
    </w:p>
    <w:p w14:paraId="5D4CF2D8" w14:textId="77777777" w:rsidR="005C56E7" w:rsidRDefault="005C56E7">
      <w:pPr>
        <w:jc w:val="right"/>
        <w:rPr>
          <w:rFonts w:ascii="Gadugi" w:hAnsi="Gadugi"/>
          <w:sz w:val="28"/>
          <w:szCs w:val="28"/>
          <w:lang w:val="es-MX"/>
        </w:rPr>
      </w:pPr>
    </w:p>
    <w:p w14:paraId="6C0D3809" w14:textId="77777777" w:rsidR="005C56E7" w:rsidRDefault="00210155">
      <w:pPr>
        <w:jc w:val="right"/>
        <w:rPr>
          <w:rFonts w:ascii="Gadugi" w:hAnsi="Gadugi"/>
          <w:b/>
          <w:sz w:val="24"/>
          <w:szCs w:val="24"/>
          <w:lang w:val="es-MX"/>
        </w:rPr>
      </w:pPr>
      <w:r>
        <w:rPr>
          <w:rFonts w:ascii="Gadugi" w:hAnsi="Gadugi"/>
          <w:b/>
          <w:sz w:val="24"/>
          <w:szCs w:val="24"/>
          <w:lang w:val="es-MX"/>
        </w:rPr>
        <w:t xml:space="preserve">     </w:t>
      </w:r>
    </w:p>
    <w:p w14:paraId="522B9CDE" w14:textId="77777777" w:rsidR="005C56E7" w:rsidRDefault="005C56E7">
      <w:pPr>
        <w:rPr>
          <w:rFonts w:ascii="Gadugi" w:hAnsi="Gadugi"/>
          <w:b/>
          <w:sz w:val="24"/>
          <w:szCs w:val="24"/>
          <w:lang w:val="es-MX"/>
        </w:rPr>
      </w:pPr>
    </w:p>
    <w:p w14:paraId="6E2DC431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6CCC79F1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7B6F1359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6F4646D3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7617F27A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0FBE2CD5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0DCA9A42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308C9644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1C6D82B3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303BD842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02E41D8B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044E0E81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418F1666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295B25FB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28CCDE0F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566FB10D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15E82421" w14:textId="77777777" w:rsidR="005C56E7" w:rsidRDefault="005C56E7">
      <w:pPr>
        <w:rPr>
          <w:rFonts w:ascii="Gadugi" w:hAnsi="Gadugi"/>
          <w:sz w:val="24"/>
          <w:szCs w:val="24"/>
          <w:lang w:val="es-MX"/>
        </w:rPr>
      </w:pPr>
    </w:p>
    <w:p w14:paraId="05BEC8C1" w14:textId="77777777" w:rsidR="005C56E7" w:rsidRPr="007C6CAB" w:rsidRDefault="00210155">
      <w:pPr>
        <w:pStyle w:val="Ttulo1"/>
        <w:spacing w:before="556" w:line="360" w:lineRule="auto"/>
        <w:ind w:left="18"/>
        <w:rPr>
          <w:rFonts w:ascii="Arial" w:hAnsi="Arial" w:cs="Arial"/>
          <w:b/>
          <w:sz w:val="40"/>
          <w:szCs w:val="40"/>
          <w:lang w:val="pt-BR"/>
        </w:rPr>
      </w:pPr>
      <w:r w:rsidRPr="007C6CAB">
        <w:rPr>
          <w:rFonts w:ascii="Arial" w:hAnsi="Arial" w:cs="Arial"/>
          <w:b/>
          <w:spacing w:val="-10"/>
          <w:sz w:val="40"/>
          <w:szCs w:val="40"/>
          <w:lang w:val="pt-BR"/>
        </w:rPr>
        <w:t>A</w:t>
      </w:r>
    </w:p>
    <w:p w14:paraId="03284186" w14:textId="77777777" w:rsidR="005C56E7" w:rsidRDefault="00210155">
      <w:pPr>
        <w:spacing w:before="42" w:line="360" w:lineRule="auto"/>
        <w:ind w:left="216" w:right="2" w:hanging="216"/>
        <w:rPr>
          <w:rFonts w:ascii="Arial" w:hAnsi="Arial" w:cs="Arial"/>
          <w:lang w:val="pt-BR"/>
        </w:rPr>
      </w:pPr>
      <w:proofErr w:type="spellStart"/>
      <w:r w:rsidRPr="004C2A53">
        <w:rPr>
          <w:rFonts w:ascii="Arial" w:hAnsi="Arial" w:cs="Arial"/>
          <w:b/>
          <w:w w:val="105"/>
          <w:lang w:val="pt-BR"/>
        </w:rPr>
        <w:t>Aak</w:t>
      </w:r>
      <w:proofErr w:type="spellEnd"/>
      <w:r>
        <w:rPr>
          <w:rFonts w:ascii="Arial" w:hAnsi="Arial" w:cs="Arial"/>
          <w:w w:val="105"/>
          <w:lang w:val="pt-BR"/>
        </w:rPr>
        <w:t xml:space="preserve"> [</w:t>
      </w:r>
      <w:proofErr w:type="spellStart"/>
      <w:r w:rsidR="00540963">
        <w:rPr>
          <w:rFonts w:ascii="Arial" w:hAnsi="Arial" w:cs="Arial"/>
          <w:w w:val="105"/>
          <w:lang w:val="pt-BR"/>
        </w:rPr>
        <w:t>aák</w:t>
      </w:r>
      <w:proofErr w:type="spellEnd"/>
      <w:r>
        <w:rPr>
          <w:rFonts w:ascii="Arial" w:hAnsi="Arial" w:cs="Arial"/>
          <w:w w:val="105"/>
          <w:lang w:val="pt-BR"/>
        </w:rPr>
        <w:t>]</w:t>
      </w:r>
      <w:r>
        <w:rPr>
          <w:rFonts w:ascii="Arial" w:hAnsi="Arial" w:cs="Arial"/>
          <w:spacing w:val="40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s.choza</w:t>
      </w:r>
      <w:proofErr w:type="spellEnd"/>
      <w:proofErr w:type="gramEnd"/>
      <w:r w:rsidR="00265AA2">
        <w:rPr>
          <w:rFonts w:ascii="Arial" w:hAnsi="Arial" w:cs="Arial"/>
          <w:i/>
          <w:w w:val="105"/>
          <w:lang w:val="pt-BR"/>
        </w:rPr>
        <w:t xml:space="preserve">. Wii </w:t>
      </w:r>
      <w:proofErr w:type="spellStart"/>
      <w:r w:rsidR="00F86FFA">
        <w:rPr>
          <w:rFonts w:ascii="Arial" w:hAnsi="Arial" w:cs="Arial"/>
          <w:i/>
          <w:w w:val="105"/>
          <w:lang w:val="pt-BR"/>
        </w:rPr>
        <w:t>yamaika</w:t>
      </w:r>
      <w:proofErr w:type="spellEnd"/>
      <w:r w:rsidR="00F86FFA">
        <w:rPr>
          <w:rFonts w:ascii="Arial" w:hAnsi="Arial" w:cs="Arial"/>
          <w:i/>
          <w:w w:val="105"/>
          <w:lang w:val="pt-BR"/>
        </w:rPr>
        <w:t xml:space="preserve"> </w:t>
      </w:r>
      <w:proofErr w:type="spellStart"/>
      <w:r w:rsidR="00265AA2">
        <w:rPr>
          <w:rFonts w:ascii="Arial" w:hAnsi="Arial" w:cs="Arial"/>
          <w:i/>
          <w:w w:val="105"/>
          <w:lang w:val="pt-BR"/>
        </w:rPr>
        <w:t>miña</w:t>
      </w:r>
      <w:proofErr w:type="spellEnd"/>
      <w:r w:rsidR="00265AA2">
        <w:rPr>
          <w:rFonts w:ascii="Arial" w:hAnsi="Arial" w:cs="Arial"/>
          <w:i/>
          <w:w w:val="105"/>
          <w:lang w:val="pt-BR"/>
        </w:rPr>
        <w:t xml:space="preserve"> </w:t>
      </w:r>
      <w:proofErr w:type="spellStart"/>
      <w:r w:rsidR="00265AA2">
        <w:rPr>
          <w:rFonts w:ascii="Arial" w:hAnsi="Arial" w:cs="Arial"/>
          <w:i/>
          <w:w w:val="105"/>
          <w:lang w:val="pt-BR"/>
        </w:rPr>
        <w:t>a</w:t>
      </w:r>
      <w:r w:rsidR="003E55FA">
        <w:rPr>
          <w:rFonts w:ascii="Arial" w:hAnsi="Arial" w:cs="Arial"/>
          <w:i/>
          <w:w w:val="105"/>
          <w:lang w:val="pt-BR"/>
        </w:rPr>
        <w:t>akrin</w:t>
      </w:r>
      <w:proofErr w:type="spellEnd"/>
      <w:r w:rsidR="003E55FA">
        <w:rPr>
          <w:rFonts w:ascii="Arial" w:hAnsi="Arial" w:cs="Arial"/>
          <w:i/>
          <w:w w:val="105"/>
          <w:lang w:val="pt-BR"/>
        </w:rPr>
        <w:t xml:space="preserve"> </w:t>
      </w:r>
      <w:proofErr w:type="spellStart"/>
      <w:r w:rsidR="003E55FA">
        <w:rPr>
          <w:rFonts w:ascii="Arial" w:hAnsi="Arial" w:cs="Arial"/>
          <w:i/>
          <w:w w:val="105"/>
          <w:lang w:val="pt-BR"/>
        </w:rPr>
        <w:t>weajai</w:t>
      </w:r>
      <w:proofErr w:type="spellEnd"/>
      <w:r w:rsidR="003E55FA">
        <w:rPr>
          <w:rFonts w:ascii="Arial" w:hAnsi="Arial" w:cs="Arial"/>
          <w:i/>
          <w:w w:val="105"/>
          <w:lang w:val="pt-BR"/>
        </w:rPr>
        <w:t xml:space="preserve">. </w:t>
      </w:r>
      <w:r w:rsidR="00265AA2">
        <w:rPr>
          <w:rFonts w:ascii="Arial" w:hAnsi="Arial" w:cs="Arial"/>
          <w:i/>
          <w:w w:val="105"/>
          <w:lang w:val="pt-BR"/>
        </w:rPr>
        <w:t xml:space="preserve">(Yo </w:t>
      </w:r>
      <w:proofErr w:type="spellStart"/>
      <w:r w:rsidR="00F86FFA">
        <w:rPr>
          <w:rFonts w:ascii="Arial" w:hAnsi="Arial" w:cs="Arial"/>
          <w:i/>
          <w:w w:val="105"/>
          <w:lang w:val="pt-BR"/>
        </w:rPr>
        <w:t>ahora</w:t>
      </w:r>
      <w:proofErr w:type="spellEnd"/>
      <w:r w:rsidR="00F86FFA">
        <w:rPr>
          <w:rFonts w:ascii="Arial" w:hAnsi="Arial" w:cs="Arial"/>
          <w:i/>
          <w:w w:val="105"/>
          <w:lang w:val="pt-BR"/>
        </w:rPr>
        <w:t xml:space="preserve"> </w:t>
      </w:r>
      <w:proofErr w:type="spellStart"/>
      <w:r w:rsidR="003E55FA">
        <w:rPr>
          <w:rFonts w:ascii="Arial" w:hAnsi="Arial" w:cs="Arial"/>
          <w:i/>
          <w:w w:val="105"/>
          <w:lang w:val="pt-BR"/>
        </w:rPr>
        <w:t>voy</w:t>
      </w:r>
      <w:proofErr w:type="spellEnd"/>
      <w:r w:rsidR="003E55FA">
        <w:rPr>
          <w:rFonts w:ascii="Arial" w:hAnsi="Arial" w:cs="Arial"/>
          <w:i/>
          <w:w w:val="105"/>
          <w:lang w:val="pt-BR"/>
        </w:rPr>
        <w:t xml:space="preserve"> </w:t>
      </w:r>
      <w:r w:rsidR="005753B4">
        <w:rPr>
          <w:rFonts w:ascii="Arial" w:hAnsi="Arial" w:cs="Arial"/>
          <w:i/>
          <w:w w:val="105"/>
          <w:lang w:val="pt-BR"/>
        </w:rPr>
        <w:t>a mi</w:t>
      </w:r>
      <w:r w:rsidR="003E55FA">
        <w:rPr>
          <w:rFonts w:ascii="Arial" w:hAnsi="Arial" w:cs="Arial"/>
          <w:i/>
          <w:w w:val="105"/>
          <w:lang w:val="pt-BR"/>
        </w:rPr>
        <w:t xml:space="preserve"> </w:t>
      </w:r>
      <w:proofErr w:type="spellStart"/>
      <w:r w:rsidR="003E55FA">
        <w:rPr>
          <w:rFonts w:ascii="Arial" w:hAnsi="Arial" w:cs="Arial"/>
          <w:i/>
          <w:w w:val="105"/>
          <w:lang w:val="pt-BR"/>
        </w:rPr>
        <w:t>choza</w:t>
      </w:r>
      <w:proofErr w:type="spellEnd"/>
      <w:r w:rsidR="003E55FA">
        <w:rPr>
          <w:rFonts w:ascii="Arial" w:hAnsi="Arial" w:cs="Arial"/>
          <w:i/>
          <w:w w:val="105"/>
          <w:lang w:val="pt-BR"/>
        </w:rPr>
        <w:t>).</w:t>
      </w:r>
    </w:p>
    <w:p w14:paraId="3A666801" w14:textId="77777777" w:rsidR="005C56E7" w:rsidRDefault="00210155">
      <w:pPr>
        <w:pStyle w:val="Textoindependiente"/>
        <w:spacing w:before="47" w:line="360" w:lineRule="auto"/>
        <w:ind w:hanging="216"/>
        <w:rPr>
          <w:rFonts w:ascii="Arial" w:hAnsi="Arial" w:cs="Arial"/>
          <w:sz w:val="22"/>
          <w:szCs w:val="22"/>
          <w:lang w:val="pt-BR"/>
        </w:rPr>
      </w:pPr>
      <w:proofErr w:type="spellStart"/>
      <w:r w:rsidRPr="004C2A53">
        <w:rPr>
          <w:rFonts w:ascii="Arial" w:hAnsi="Arial" w:cs="Arial"/>
          <w:b/>
          <w:w w:val="105"/>
          <w:sz w:val="22"/>
          <w:szCs w:val="22"/>
          <w:lang w:val="pt-BR"/>
        </w:rPr>
        <w:t>Aankamu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bookmarkStart w:id="0" w:name="_Hlk215269835"/>
      <w:r>
        <w:rPr>
          <w:rFonts w:ascii="Arial" w:hAnsi="Arial" w:cs="Arial"/>
          <w:w w:val="105"/>
          <w:sz w:val="22"/>
          <w:szCs w:val="22"/>
          <w:lang w:val="pt-BR"/>
        </w:rPr>
        <w:t>[</w:t>
      </w:r>
      <w:proofErr w:type="spellStart"/>
      <w:r w:rsidR="00540963">
        <w:rPr>
          <w:rFonts w:ascii="Arial" w:hAnsi="Arial" w:cs="Arial"/>
          <w:w w:val="105"/>
          <w:sz w:val="22"/>
          <w:szCs w:val="22"/>
          <w:lang w:val="pt-BR"/>
        </w:rPr>
        <w:t>aáηkamu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s.libr</w:t>
      </w:r>
      <w:bookmarkEnd w:id="0"/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>e</w:t>
      </w:r>
      <w:proofErr w:type="spellEnd"/>
      <w:proofErr w:type="gramEnd"/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 xml:space="preserve">.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>Yamaika</w:t>
      </w:r>
      <w:proofErr w:type="spellEnd"/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>aankamu</w:t>
      </w:r>
      <w:proofErr w:type="spellEnd"/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>jasai</w:t>
      </w:r>
      <w:proofErr w:type="spellEnd"/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>nunkaka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>.</w:t>
      </w:r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 xml:space="preserve"> (Ahora </w:t>
      </w:r>
      <w:proofErr w:type="spellStart"/>
      <w:r w:rsidR="005753B4">
        <w:rPr>
          <w:rFonts w:ascii="Arial" w:hAnsi="Arial" w:cs="Arial"/>
          <w:i/>
          <w:w w:val="105"/>
          <w:sz w:val="22"/>
          <w:szCs w:val="22"/>
          <w:lang w:val="pt-BR"/>
        </w:rPr>
        <w:t>la</w:t>
      </w:r>
      <w:proofErr w:type="spellEnd"/>
      <w:r w:rsidR="005753B4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5753B4">
        <w:rPr>
          <w:rFonts w:ascii="Arial" w:hAnsi="Arial" w:cs="Arial"/>
          <w:i/>
          <w:w w:val="105"/>
          <w:sz w:val="22"/>
          <w:szCs w:val="22"/>
          <w:lang w:val="pt-BR"/>
        </w:rPr>
        <w:t>tierra</w:t>
      </w:r>
      <w:proofErr w:type="spellEnd"/>
      <w:r w:rsidR="005753B4">
        <w:rPr>
          <w:rFonts w:ascii="Arial" w:hAnsi="Arial" w:cs="Arial"/>
          <w:i/>
          <w:w w:val="105"/>
          <w:sz w:val="22"/>
          <w:szCs w:val="22"/>
          <w:lang w:val="pt-BR"/>
        </w:rPr>
        <w:t xml:space="preserve"> es libre</w:t>
      </w:r>
      <w:r w:rsidR="00265AA2">
        <w:rPr>
          <w:rFonts w:ascii="Arial" w:hAnsi="Arial" w:cs="Arial"/>
          <w:i/>
          <w:w w:val="105"/>
          <w:sz w:val="22"/>
          <w:szCs w:val="22"/>
          <w:lang w:val="pt-BR"/>
        </w:rPr>
        <w:t>)</w:t>
      </w:r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>.</w:t>
      </w:r>
    </w:p>
    <w:p w14:paraId="05B0BC4C" w14:textId="77777777" w:rsidR="005C56E7" w:rsidRDefault="00540963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s-PE"/>
        </w:rPr>
      </w:pPr>
      <w:proofErr w:type="spellStart"/>
      <w:r w:rsidRPr="004C2A53">
        <w:rPr>
          <w:rFonts w:ascii="Arial" w:hAnsi="Arial" w:cs="Arial"/>
          <w:b/>
          <w:sz w:val="22"/>
          <w:szCs w:val="22"/>
          <w:lang w:val="es-PE"/>
        </w:rPr>
        <w:t>A</w:t>
      </w:r>
      <w:r w:rsidR="00210155" w:rsidRPr="004C2A53">
        <w:rPr>
          <w:rFonts w:ascii="Arial" w:hAnsi="Arial" w:cs="Arial"/>
          <w:b/>
          <w:sz w:val="22"/>
          <w:szCs w:val="22"/>
          <w:lang w:val="es-PE"/>
        </w:rPr>
        <w:t>nin</w:t>
      </w:r>
      <w:proofErr w:type="spellEnd"/>
      <w:r w:rsidR="00210155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es-PE"/>
        </w:rPr>
        <w:t>[</w:t>
      </w:r>
      <w:proofErr w:type="spellStart"/>
      <w:r>
        <w:rPr>
          <w:rFonts w:ascii="Arial" w:hAnsi="Arial" w:cs="Arial"/>
          <w:w w:val="105"/>
          <w:sz w:val="22"/>
          <w:szCs w:val="22"/>
          <w:lang w:val="es-PE"/>
        </w:rPr>
        <w:t>ániη</w:t>
      </w:r>
      <w:proofErr w:type="spellEnd"/>
      <w:r w:rsidR="00210155">
        <w:rPr>
          <w:rFonts w:ascii="Arial" w:hAnsi="Arial" w:cs="Arial"/>
          <w:w w:val="105"/>
          <w:sz w:val="22"/>
          <w:szCs w:val="22"/>
          <w:lang w:val="es-PE"/>
        </w:rPr>
        <w:t xml:space="preserve">] </w:t>
      </w:r>
      <w:proofErr w:type="spellStart"/>
      <w:proofErr w:type="gramStart"/>
      <w:r w:rsidR="00210155">
        <w:rPr>
          <w:rFonts w:ascii="Arial" w:hAnsi="Arial" w:cs="Arial"/>
          <w:i/>
          <w:w w:val="105"/>
          <w:sz w:val="22"/>
          <w:szCs w:val="22"/>
          <w:lang w:val="es-PE"/>
        </w:rPr>
        <w:t>adj.parecido</w:t>
      </w:r>
      <w:proofErr w:type="spellEnd"/>
      <w:proofErr w:type="gramEnd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. Ameka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>yatsumia</w:t>
      </w:r>
      <w:proofErr w:type="spellEnd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>anin</w:t>
      </w:r>
      <w:proofErr w:type="spellEnd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>irame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.</w:t>
      </w:r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  (</w:t>
      </w:r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Tú</w:t>
      </w:r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 xml:space="preserve"> eres parecido a</w:t>
      </w:r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 tu hermano)</w:t>
      </w:r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.</w:t>
      </w:r>
    </w:p>
    <w:p w14:paraId="68345020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r w:rsidRPr="004C2A53">
        <w:rPr>
          <w:rFonts w:ascii="Arial" w:hAnsi="Arial" w:cs="Arial"/>
          <w:b/>
          <w:iCs/>
          <w:w w:val="105"/>
          <w:sz w:val="22"/>
          <w:szCs w:val="22"/>
          <w:lang w:val="es-PE"/>
        </w:rPr>
        <w:t>Aat</w:t>
      </w:r>
      <w:r>
        <w:rPr>
          <w:rFonts w:ascii="Arial" w:hAnsi="Arial" w:cs="Arial"/>
          <w:iCs/>
          <w:w w:val="105"/>
          <w:sz w:val="22"/>
          <w:szCs w:val="22"/>
          <w:lang w:val="es-PE"/>
        </w:rPr>
        <w:t xml:space="preserve"> </w:t>
      </w:r>
      <w:r w:rsidR="00933FB8">
        <w:rPr>
          <w:rFonts w:ascii="Arial" w:hAnsi="Arial" w:cs="Arial"/>
          <w:w w:val="105"/>
          <w:sz w:val="22"/>
          <w:szCs w:val="22"/>
          <w:lang w:val="es-PE"/>
        </w:rPr>
        <w:t>[</w:t>
      </w:r>
      <w:proofErr w:type="spellStart"/>
      <w:r w:rsidR="00933FB8">
        <w:rPr>
          <w:rFonts w:ascii="Arial" w:hAnsi="Arial" w:cs="Arial"/>
          <w:w w:val="105"/>
          <w:sz w:val="22"/>
          <w:szCs w:val="22"/>
          <w:lang w:val="es-PE"/>
        </w:rPr>
        <w:t>áat</w:t>
      </w:r>
      <w:proofErr w:type="spellEnd"/>
      <w:r>
        <w:rPr>
          <w:rFonts w:ascii="Arial" w:hAnsi="Arial" w:cs="Arial"/>
          <w:w w:val="105"/>
          <w:sz w:val="22"/>
          <w:szCs w:val="22"/>
          <w:lang w:val="es-PE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v.escribir</w:t>
      </w:r>
      <w:proofErr w:type="spellEnd"/>
      <w:proofErr w:type="gramEnd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.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>Miña</w:t>
      </w:r>
      <w:proofErr w:type="spellEnd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>yatsu</w:t>
      </w:r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>r</w:t>
      </w:r>
      <w:proofErr w:type="spellEnd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 papi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>aatan</w:t>
      </w:r>
      <w:proofErr w:type="spellEnd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>unuimarai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.</w:t>
      </w:r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 xml:space="preserve"> (Mi hermano ya aprendió</w:t>
      </w:r>
      <w:r w:rsidR="00265AA2">
        <w:rPr>
          <w:rFonts w:ascii="Arial" w:hAnsi="Arial" w:cs="Arial"/>
          <w:i/>
          <w:w w:val="105"/>
          <w:sz w:val="22"/>
          <w:szCs w:val="22"/>
          <w:lang w:val="es-PE"/>
        </w:rPr>
        <w:t xml:space="preserve"> a escribir)</w:t>
      </w:r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.</w:t>
      </w:r>
    </w:p>
    <w:p w14:paraId="39F2D562" w14:textId="77777777" w:rsidR="00F86FFA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s-PE"/>
        </w:rPr>
      </w:pPr>
      <w:r w:rsidRPr="004C2A53">
        <w:rPr>
          <w:rFonts w:ascii="Arial" w:hAnsi="Arial" w:cs="Arial"/>
          <w:b/>
          <w:iCs/>
          <w:w w:val="105"/>
          <w:sz w:val="22"/>
          <w:szCs w:val="22"/>
          <w:lang w:val="es-PE"/>
        </w:rPr>
        <w:t>Aatai</w:t>
      </w:r>
      <w:r>
        <w:rPr>
          <w:rFonts w:ascii="Arial" w:hAnsi="Arial" w:cs="Arial"/>
          <w:iCs/>
          <w:w w:val="105"/>
          <w:sz w:val="22"/>
          <w:szCs w:val="22"/>
          <w:lang w:val="es-PE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es-PE"/>
        </w:rPr>
        <w:t>[</w:t>
      </w:r>
      <w:proofErr w:type="spellStart"/>
      <w:r w:rsidR="00933FB8">
        <w:rPr>
          <w:rFonts w:ascii="Arial" w:hAnsi="Arial" w:cs="Arial"/>
          <w:w w:val="105"/>
          <w:sz w:val="22"/>
          <w:szCs w:val="22"/>
          <w:lang w:val="es-PE"/>
        </w:rPr>
        <w:t>aátai</w:t>
      </w:r>
      <w:proofErr w:type="spellEnd"/>
      <w:r>
        <w:rPr>
          <w:rFonts w:ascii="Arial" w:hAnsi="Arial" w:cs="Arial"/>
          <w:w w:val="105"/>
          <w:sz w:val="22"/>
          <w:szCs w:val="22"/>
          <w:lang w:val="es-PE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adv.cuaderno</w:t>
      </w:r>
      <w:proofErr w:type="spellEnd"/>
      <w:proofErr w:type="gramEnd"/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 xml:space="preserve">. </w:t>
      </w:r>
      <w:proofErr w:type="spellStart"/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>juka</w:t>
      </w:r>
      <w:proofErr w:type="spellEnd"/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>chicham</w:t>
      </w:r>
      <w:proofErr w:type="spellEnd"/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>atai</w:t>
      </w:r>
      <w:proofErr w:type="spellEnd"/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 xml:space="preserve"> papi</w:t>
      </w:r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.</w:t>
      </w:r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 xml:space="preserve"> (</w:t>
      </w:r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Ese</w:t>
      </w:r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 xml:space="preserve"> cuaderno es para </w:t>
      </w:r>
      <w:proofErr w:type="spellStart"/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>escriber</w:t>
      </w:r>
      <w:proofErr w:type="spellEnd"/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 xml:space="preserve"> palabr</w:t>
      </w:r>
      <w:r w:rsidR="00F86FFA">
        <w:rPr>
          <w:rFonts w:ascii="Arial" w:hAnsi="Arial" w:cs="Arial"/>
          <w:i/>
          <w:w w:val="105"/>
          <w:sz w:val="22"/>
          <w:szCs w:val="22"/>
          <w:lang w:val="es-PE"/>
        </w:rPr>
        <w:t>as)</w:t>
      </w:r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.</w:t>
      </w:r>
    </w:p>
    <w:p w14:paraId="33F0F0D0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4C2A53">
        <w:rPr>
          <w:rFonts w:ascii="Arial" w:hAnsi="Arial" w:cs="Arial"/>
          <w:b/>
          <w:iCs/>
          <w:w w:val="105"/>
          <w:sz w:val="22"/>
          <w:szCs w:val="22"/>
          <w:lang w:val="es-PE"/>
        </w:rPr>
        <w:t>Achá</w:t>
      </w:r>
      <w:proofErr w:type="spellEnd"/>
      <w:r>
        <w:rPr>
          <w:rFonts w:ascii="Arial" w:hAnsi="Arial" w:cs="Arial"/>
          <w:iCs/>
          <w:w w:val="105"/>
          <w:sz w:val="22"/>
          <w:szCs w:val="22"/>
          <w:lang w:val="es-PE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es-PE"/>
        </w:rPr>
        <w:t>[</w:t>
      </w:r>
      <w:proofErr w:type="spellStart"/>
      <w:r w:rsidR="0046106A">
        <w:rPr>
          <w:rFonts w:ascii="Arial" w:hAnsi="Arial" w:cs="Arial"/>
          <w:w w:val="105"/>
          <w:sz w:val="22"/>
          <w:szCs w:val="22"/>
          <w:lang w:val="es-PE"/>
        </w:rPr>
        <w:t>ačá</w:t>
      </w:r>
      <w:proofErr w:type="spellEnd"/>
      <w:r>
        <w:rPr>
          <w:rFonts w:ascii="Arial" w:hAnsi="Arial" w:cs="Arial"/>
          <w:w w:val="105"/>
          <w:sz w:val="22"/>
          <w:szCs w:val="22"/>
          <w:lang w:val="es-PE"/>
        </w:rPr>
        <w:t xml:space="preserve">] </w:t>
      </w:r>
      <w:proofErr w:type="spellStart"/>
      <w:r>
        <w:rPr>
          <w:rFonts w:ascii="Arial" w:hAnsi="Arial" w:cs="Arial"/>
          <w:i/>
          <w:w w:val="105"/>
          <w:sz w:val="22"/>
          <w:szCs w:val="22"/>
          <w:lang w:val="es-PE"/>
        </w:rPr>
        <w:t>interj.no</w:t>
      </w:r>
      <w:proofErr w:type="spellEnd"/>
      <w:r>
        <w:rPr>
          <w:rFonts w:ascii="Arial" w:hAnsi="Arial" w:cs="Arial"/>
          <w:i/>
          <w:w w:val="105"/>
          <w:sz w:val="22"/>
          <w:szCs w:val="22"/>
          <w:lang w:val="es-PE"/>
        </w:rPr>
        <w:t xml:space="preserve"> sé</w:t>
      </w:r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 xml:space="preserve">. Acha </w:t>
      </w:r>
      <w:proofErr w:type="spellStart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>nekatsai</w:t>
      </w:r>
      <w:proofErr w:type="spellEnd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>aunka</w:t>
      </w:r>
      <w:proofErr w:type="spellEnd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>wika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.</w:t>
      </w:r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 xml:space="preserve"> (Yo no sé nada de eso)</w:t>
      </w:r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.</w:t>
      </w:r>
    </w:p>
    <w:p w14:paraId="3D5317BB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s-PE"/>
        </w:rPr>
      </w:pPr>
      <w:r w:rsidRPr="004C2A53">
        <w:rPr>
          <w:rFonts w:ascii="Arial" w:hAnsi="Arial" w:cs="Arial"/>
          <w:b/>
          <w:iCs/>
          <w:w w:val="105"/>
          <w:sz w:val="22"/>
          <w:szCs w:val="22"/>
          <w:lang w:val="es-PE"/>
        </w:rPr>
        <w:t>Aishman</w:t>
      </w:r>
      <w:r>
        <w:rPr>
          <w:rFonts w:ascii="Arial" w:hAnsi="Arial" w:cs="Arial"/>
          <w:iCs/>
          <w:w w:val="105"/>
          <w:sz w:val="22"/>
          <w:szCs w:val="22"/>
          <w:lang w:val="es-PE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es-PE"/>
        </w:rPr>
        <w:t>[</w:t>
      </w:r>
      <w:proofErr w:type="spellStart"/>
      <w:r w:rsidR="0046106A">
        <w:rPr>
          <w:rFonts w:ascii="Arial" w:hAnsi="Arial" w:cs="Arial"/>
          <w:w w:val="105"/>
          <w:sz w:val="22"/>
          <w:szCs w:val="22"/>
          <w:lang w:val="es-PE"/>
        </w:rPr>
        <w:t>áišmaη</w:t>
      </w:r>
      <w:proofErr w:type="spellEnd"/>
      <w:r>
        <w:rPr>
          <w:rFonts w:ascii="Arial" w:hAnsi="Arial" w:cs="Arial"/>
          <w:w w:val="105"/>
          <w:sz w:val="22"/>
          <w:szCs w:val="22"/>
          <w:lang w:val="es-PE"/>
        </w:rPr>
        <w:t xml:space="preserve">] </w:t>
      </w:r>
      <w:proofErr w:type="spellStart"/>
      <w:proofErr w:type="gramStart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>s.hombre</w:t>
      </w:r>
      <w:proofErr w:type="spellEnd"/>
      <w:proofErr w:type="gramEnd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 xml:space="preserve">. Au </w:t>
      </w:r>
      <w:proofErr w:type="spellStart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>aishman</w:t>
      </w:r>
      <w:proofErr w:type="spellEnd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>shir</w:t>
      </w:r>
      <w:proofErr w:type="spellEnd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4C2A53">
        <w:rPr>
          <w:rFonts w:ascii="Arial" w:hAnsi="Arial" w:cs="Arial"/>
          <w:i/>
          <w:w w:val="105"/>
          <w:sz w:val="22"/>
          <w:szCs w:val="22"/>
          <w:lang w:val="es-PE"/>
        </w:rPr>
        <w:t>nakurawai</w:t>
      </w:r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>ñ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 xml:space="preserve"> (ese </w:t>
      </w:r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>hombre</w:t>
      </w:r>
      <w:r w:rsidR="003E55FA">
        <w:rPr>
          <w:rFonts w:ascii="Arial" w:hAnsi="Arial" w:cs="Arial"/>
          <w:i/>
          <w:w w:val="105"/>
          <w:sz w:val="22"/>
          <w:szCs w:val="22"/>
          <w:lang w:val="es-PE"/>
        </w:rPr>
        <w:t xml:space="preserve"> juega bien).</w:t>
      </w:r>
    </w:p>
    <w:p w14:paraId="37C2354E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3E55FA">
        <w:rPr>
          <w:rFonts w:ascii="Arial" w:hAnsi="Arial" w:cs="Arial"/>
          <w:b/>
          <w:sz w:val="22"/>
          <w:szCs w:val="22"/>
          <w:lang w:val="es-PE"/>
        </w:rPr>
        <w:t>Aishri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en-US"/>
        </w:rPr>
        <w:t>[</w:t>
      </w:r>
      <w:proofErr w:type="spellStart"/>
      <w:r w:rsidR="0046106A">
        <w:rPr>
          <w:rFonts w:ascii="Arial" w:hAnsi="Arial" w:cs="Arial"/>
          <w:w w:val="105"/>
          <w:sz w:val="22"/>
          <w:szCs w:val="22"/>
          <w:lang w:val="en-US"/>
        </w:rPr>
        <w:t>aíšri</w:t>
      </w:r>
      <w:proofErr w:type="spellEnd"/>
      <w:r>
        <w:rPr>
          <w:rFonts w:ascii="Arial" w:hAnsi="Arial" w:cs="Arial"/>
          <w:w w:val="105"/>
          <w:sz w:val="22"/>
          <w:szCs w:val="22"/>
          <w:lang w:val="en-US"/>
        </w:rPr>
        <w:t xml:space="preserve">] </w:t>
      </w:r>
      <w:bookmarkStart w:id="1" w:name="_Hlk215269868"/>
      <w:r>
        <w:rPr>
          <w:rFonts w:ascii="Arial" w:hAnsi="Arial" w:cs="Arial"/>
          <w:i/>
          <w:w w:val="105"/>
          <w:sz w:val="22"/>
          <w:szCs w:val="22"/>
          <w:lang w:val="en-US"/>
        </w:rPr>
        <w:t>s</w:t>
      </w:r>
      <w:bookmarkEnd w:id="1"/>
      <w:r>
        <w:rPr>
          <w:rFonts w:ascii="Arial" w:hAnsi="Arial" w:cs="Arial"/>
          <w:i/>
          <w:w w:val="105"/>
          <w:sz w:val="22"/>
          <w:szCs w:val="22"/>
          <w:lang w:val="en-US"/>
        </w:rPr>
        <w:t>.(</w:t>
      </w:r>
      <w:proofErr w:type="spellStart"/>
      <w:r>
        <w:rPr>
          <w:rFonts w:ascii="Arial" w:hAnsi="Arial" w:cs="Arial"/>
          <w:i/>
          <w:w w:val="105"/>
          <w:sz w:val="22"/>
          <w:szCs w:val="22"/>
          <w:lang w:val="en-US"/>
        </w:rPr>
        <w:t>su</w:t>
      </w:r>
      <w:proofErr w:type="spellEnd"/>
      <w:r>
        <w:rPr>
          <w:rFonts w:ascii="Arial" w:hAnsi="Arial" w:cs="Arial"/>
          <w:i/>
          <w:w w:val="105"/>
          <w:sz w:val="22"/>
          <w:szCs w:val="22"/>
          <w:lang w:val="en-US"/>
        </w:rPr>
        <w:t>)</w:t>
      </w:r>
      <w:proofErr w:type="spellStart"/>
      <w:r>
        <w:rPr>
          <w:rFonts w:ascii="Arial" w:hAnsi="Arial" w:cs="Arial"/>
          <w:i/>
          <w:w w:val="105"/>
          <w:sz w:val="22"/>
          <w:szCs w:val="22"/>
          <w:lang w:val="en-US"/>
        </w:rPr>
        <w:t>esposo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 xml:space="preserve">. Auna </w:t>
      </w:r>
      <w:proofErr w:type="spellStart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>nuwa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 xml:space="preserve"> </w:t>
      </w:r>
      <w:proofErr w:type="spellStart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>aishri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 xml:space="preserve"> </w:t>
      </w:r>
      <w:proofErr w:type="spellStart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>wuu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 xml:space="preserve"> </w:t>
      </w:r>
      <w:proofErr w:type="spellStart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>ajanam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 xml:space="preserve">. (Su </w:t>
      </w:r>
      <w:proofErr w:type="spellStart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>esposo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 xml:space="preserve"> de </w:t>
      </w:r>
      <w:r w:rsidR="005753B4">
        <w:rPr>
          <w:rFonts w:ascii="Arial" w:hAnsi="Arial" w:cs="Arial"/>
          <w:i/>
          <w:w w:val="105"/>
          <w:sz w:val="22"/>
          <w:szCs w:val="22"/>
          <w:lang w:val="en-US"/>
        </w:rPr>
        <w:t xml:space="preserve">Ella se </w:t>
      </w:r>
      <w:proofErr w:type="spellStart"/>
      <w:r w:rsidR="005753B4">
        <w:rPr>
          <w:rFonts w:ascii="Arial" w:hAnsi="Arial" w:cs="Arial"/>
          <w:i/>
          <w:w w:val="105"/>
          <w:sz w:val="22"/>
          <w:szCs w:val="22"/>
          <w:lang w:val="en-US"/>
        </w:rPr>
        <w:t>fue</w:t>
      </w:r>
      <w:proofErr w:type="spellEnd"/>
      <w:r w:rsidR="005753B4">
        <w:rPr>
          <w:rFonts w:ascii="Arial" w:hAnsi="Arial" w:cs="Arial"/>
          <w:i/>
          <w:w w:val="105"/>
          <w:sz w:val="22"/>
          <w:szCs w:val="22"/>
          <w:lang w:val="en-US"/>
        </w:rPr>
        <w:t xml:space="preserve"> a la chac</w:t>
      </w:r>
      <w:r w:rsidR="003E55FA">
        <w:rPr>
          <w:rFonts w:ascii="Arial" w:hAnsi="Arial" w:cs="Arial"/>
          <w:i/>
          <w:w w:val="105"/>
          <w:sz w:val="22"/>
          <w:szCs w:val="22"/>
          <w:lang w:val="en-US"/>
        </w:rPr>
        <w:t>ra).</w:t>
      </w:r>
    </w:p>
    <w:p w14:paraId="3083B90B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3E55FA">
        <w:rPr>
          <w:rFonts w:ascii="Arial" w:hAnsi="Arial" w:cs="Arial"/>
          <w:b/>
          <w:iCs/>
          <w:w w:val="105"/>
          <w:sz w:val="22"/>
          <w:szCs w:val="22"/>
          <w:lang w:val="pt-BR"/>
        </w:rPr>
        <w:t>Aímkamu</w:t>
      </w:r>
      <w:proofErr w:type="spellEnd"/>
      <w:r>
        <w:rPr>
          <w:rFonts w:ascii="Arial" w:hAnsi="Arial" w:cs="Arial"/>
          <w:iCs/>
          <w:w w:val="105"/>
          <w:sz w:val="22"/>
          <w:szCs w:val="22"/>
          <w:lang w:val="pt-BR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pt-BR"/>
        </w:rPr>
        <w:t>[</w:t>
      </w:r>
      <w:proofErr w:type="spellStart"/>
      <w:r w:rsidR="002C0935">
        <w:rPr>
          <w:rFonts w:ascii="Arial" w:hAnsi="Arial" w:cs="Arial"/>
          <w:w w:val="105"/>
          <w:sz w:val="22"/>
          <w:szCs w:val="22"/>
          <w:lang w:val="pt-BR"/>
        </w:rPr>
        <w:t>aímkamu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s.bulto</w:t>
      </w:r>
      <w:proofErr w:type="spellEnd"/>
      <w:proofErr w:type="gramEnd"/>
      <w:r w:rsidR="00FF766C">
        <w:rPr>
          <w:rFonts w:ascii="Arial" w:hAnsi="Arial" w:cs="Arial"/>
          <w:i/>
          <w:w w:val="105"/>
          <w:sz w:val="22"/>
          <w:szCs w:val="22"/>
          <w:lang w:val="pt-BR"/>
        </w:rPr>
        <w:t xml:space="preserve">, </w:t>
      </w:r>
      <w:proofErr w:type="spellStart"/>
      <w:r w:rsidR="00FF766C">
        <w:rPr>
          <w:rFonts w:ascii="Arial" w:hAnsi="Arial" w:cs="Arial"/>
          <w:i/>
          <w:w w:val="105"/>
          <w:sz w:val="22"/>
          <w:szCs w:val="22"/>
          <w:lang w:val="pt-BR"/>
        </w:rPr>
        <w:t>lleno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 xml:space="preserve">. </w:t>
      </w:r>
      <w:proofErr w:type="spellStart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>Janch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>aimkamu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E415CC">
        <w:rPr>
          <w:rFonts w:ascii="Arial" w:hAnsi="Arial" w:cs="Arial"/>
          <w:i/>
          <w:w w:val="105"/>
          <w:sz w:val="22"/>
          <w:szCs w:val="22"/>
          <w:lang w:val="pt-BR"/>
        </w:rPr>
        <w:t>itiata</w:t>
      </w:r>
      <w:proofErr w:type="spellEnd"/>
      <w:r w:rsidR="00E415CC">
        <w:rPr>
          <w:rFonts w:ascii="Arial" w:hAnsi="Arial" w:cs="Arial"/>
          <w:i/>
          <w:w w:val="105"/>
          <w:sz w:val="22"/>
          <w:szCs w:val="22"/>
          <w:lang w:val="pt-BR"/>
        </w:rPr>
        <w:t>. (</w:t>
      </w:r>
      <w:proofErr w:type="spellStart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>Trae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E415CC">
        <w:rPr>
          <w:rFonts w:ascii="Arial" w:hAnsi="Arial" w:cs="Arial"/>
          <w:i/>
          <w:w w:val="105"/>
          <w:sz w:val="22"/>
          <w:szCs w:val="22"/>
          <w:lang w:val="pt-BR"/>
        </w:rPr>
        <w:t>la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E415CC">
        <w:rPr>
          <w:rFonts w:ascii="Arial" w:hAnsi="Arial" w:cs="Arial"/>
          <w:i/>
          <w:w w:val="105"/>
          <w:sz w:val="22"/>
          <w:szCs w:val="22"/>
          <w:lang w:val="pt-BR"/>
        </w:rPr>
        <w:t>r</w:t>
      </w:r>
      <w:r w:rsidR="005753B4">
        <w:rPr>
          <w:rFonts w:ascii="Arial" w:hAnsi="Arial" w:cs="Arial"/>
          <w:i/>
          <w:w w:val="105"/>
          <w:sz w:val="22"/>
          <w:szCs w:val="22"/>
          <w:lang w:val="pt-BR"/>
        </w:rPr>
        <w:t>opa</w:t>
      </w:r>
      <w:proofErr w:type="spellEnd"/>
      <w:r w:rsidR="005753B4">
        <w:rPr>
          <w:rFonts w:ascii="Arial" w:hAnsi="Arial" w:cs="Arial"/>
          <w:i/>
          <w:w w:val="105"/>
          <w:sz w:val="22"/>
          <w:szCs w:val="22"/>
          <w:lang w:val="pt-BR"/>
        </w:rPr>
        <w:t xml:space="preserve"> que está </w:t>
      </w:r>
      <w:proofErr w:type="spellStart"/>
      <w:r w:rsidR="005753B4">
        <w:rPr>
          <w:rFonts w:ascii="Arial" w:hAnsi="Arial" w:cs="Arial"/>
          <w:i/>
          <w:w w:val="105"/>
          <w:sz w:val="22"/>
          <w:szCs w:val="22"/>
          <w:lang w:val="pt-BR"/>
        </w:rPr>
        <w:t>llena</w:t>
      </w:r>
      <w:proofErr w:type="spellEnd"/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>).</w:t>
      </w:r>
    </w:p>
    <w:p w14:paraId="485EAE51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r w:rsidRPr="003E55FA">
        <w:rPr>
          <w:rFonts w:ascii="Arial" w:hAnsi="Arial" w:cs="Arial"/>
          <w:b/>
          <w:iCs/>
          <w:w w:val="105"/>
          <w:sz w:val="22"/>
          <w:szCs w:val="22"/>
          <w:lang w:val="pt-BR"/>
        </w:rPr>
        <w:t>Ait</w:t>
      </w:r>
      <w:r>
        <w:rPr>
          <w:rFonts w:ascii="Arial" w:hAnsi="Arial" w:cs="Arial"/>
          <w:iCs/>
          <w:w w:val="105"/>
          <w:sz w:val="22"/>
          <w:szCs w:val="22"/>
          <w:lang w:val="pt-BR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pt-BR"/>
        </w:rPr>
        <w:t>[</w:t>
      </w:r>
      <w:proofErr w:type="spellStart"/>
      <w:r w:rsidR="009910C9">
        <w:rPr>
          <w:rFonts w:ascii="Arial" w:hAnsi="Arial" w:cs="Arial"/>
          <w:w w:val="105"/>
          <w:sz w:val="22"/>
          <w:szCs w:val="22"/>
          <w:lang w:val="pt-BR"/>
        </w:rPr>
        <w:t>aít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s.contestar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pt-BR"/>
        </w:rPr>
        <w:t>,</w:t>
      </w:r>
      <w:r w:rsidR="003E55FA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r>
        <w:rPr>
          <w:rFonts w:ascii="Arial" w:hAnsi="Arial" w:cs="Arial"/>
          <w:i/>
          <w:w w:val="105"/>
          <w:sz w:val="22"/>
          <w:szCs w:val="22"/>
          <w:lang w:val="pt-BR"/>
        </w:rPr>
        <w:t>responder</w:t>
      </w:r>
      <w:r w:rsidR="00077CA4">
        <w:rPr>
          <w:rFonts w:ascii="Arial" w:hAnsi="Arial" w:cs="Arial"/>
          <w:i/>
          <w:w w:val="105"/>
          <w:sz w:val="22"/>
          <w:szCs w:val="22"/>
          <w:lang w:val="pt-BR"/>
        </w:rPr>
        <w:t xml:space="preserve">. Wii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pt-BR"/>
        </w:rPr>
        <w:t>papin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pt-BR"/>
        </w:rPr>
        <w:t>aiyajai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pt-BR"/>
        </w:rPr>
        <w:t xml:space="preserve"> (Yo respondo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pt-BR"/>
        </w:rPr>
        <w:t>la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pt-BR"/>
        </w:rPr>
        <w:t xml:space="preserve"> pregunta).</w:t>
      </w:r>
    </w:p>
    <w:p w14:paraId="735232AA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r w:rsidRPr="00077CA4">
        <w:rPr>
          <w:rFonts w:ascii="Arial" w:hAnsi="Arial" w:cs="Arial"/>
          <w:b/>
          <w:iCs/>
          <w:w w:val="105"/>
          <w:sz w:val="22"/>
          <w:szCs w:val="22"/>
          <w:lang w:val="es-PE"/>
        </w:rPr>
        <w:t>Aja</w:t>
      </w:r>
      <w:r>
        <w:rPr>
          <w:rFonts w:ascii="Arial" w:hAnsi="Arial" w:cs="Arial"/>
          <w:iCs/>
          <w:w w:val="105"/>
          <w:sz w:val="22"/>
          <w:szCs w:val="22"/>
          <w:lang w:val="es-PE"/>
        </w:rPr>
        <w:t xml:space="preserve"> </w:t>
      </w:r>
      <w:r w:rsidR="002C0935">
        <w:rPr>
          <w:rFonts w:ascii="Arial" w:hAnsi="Arial" w:cs="Arial"/>
          <w:w w:val="105"/>
          <w:sz w:val="22"/>
          <w:szCs w:val="22"/>
          <w:lang w:val="es-PE"/>
        </w:rPr>
        <w:t>[</w:t>
      </w:r>
      <w:proofErr w:type="spellStart"/>
      <w:r w:rsidR="002C0935">
        <w:rPr>
          <w:rFonts w:ascii="Arial" w:hAnsi="Arial" w:cs="Arial"/>
          <w:w w:val="105"/>
          <w:sz w:val="22"/>
          <w:szCs w:val="22"/>
          <w:lang w:val="es-PE"/>
        </w:rPr>
        <w:t>áxa</w:t>
      </w:r>
      <w:proofErr w:type="spellEnd"/>
      <w:r>
        <w:rPr>
          <w:rFonts w:ascii="Arial" w:hAnsi="Arial" w:cs="Arial"/>
          <w:w w:val="105"/>
          <w:sz w:val="22"/>
          <w:szCs w:val="22"/>
          <w:lang w:val="es-PE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s.chacra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>,</w:t>
      </w:r>
      <w:r w:rsidR="003304D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r>
        <w:rPr>
          <w:rFonts w:ascii="Arial" w:hAnsi="Arial" w:cs="Arial"/>
          <w:i/>
          <w:w w:val="105"/>
          <w:sz w:val="22"/>
          <w:szCs w:val="22"/>
          <w:lang w:val="es-PE"/>
        </w:rPr>
        <w:t>huerta</w:t>
      </w:r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.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Miña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nukur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ajanam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wumayi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 (Mi mamá se fue a la chacra).</w:t>
      </w:r>
    </w:p>
    <w:p w14:paraId="336E8A69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077CA4">
        <w:rPr>
          <w:rFonts w:ascii="Arial" w:hAnsi="Arial" w:cs="Arial"/>
          <w:b/>
          <w:iCs/>
          <w:w w:val="105"/>
          <w:sz w:val="22"/>
          <w:szCs w:val="22"/>
          <w:lang w:val="es-PE"/>
        </w:rPr>
        <w:t>Ajamachu</w:t>
      </w:r>
      <w:proofErr w:type="spellEnd"/>
      <w:r>
        <w:rPr>
          <w:rFonts w:ascii="Arial" w:hAnsi="Arial" w:cs="Arial"/>
          <w:iCs/>
          <w:w w:val="105"/>
          <w:sz w:val="22"/>
          <w:szCs w:val="22"/>
          <w:lang w:val="es-PE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es-PE"/>
        </w:rPr>
        <w:t>[</w:t>
      </w:r>
      <w:proofErr w:type="spellStart"/>
      <w:r w:rsidR="0046106A">
        <w:rPr>
          <w:rFonts w:ascii="Arial" w:hAnsi="Arial" w:cs="Arial"/>
          <w:w w:val="105"/>
          <w:sz w:val="22"/>
          <w:szCs w:val="22"/>
          <w:lang w:val="es-PE"/>
        </w:rPr>
        <w:t>a</w:t>
      </w:r>
      <w:r w:rsidR="002C0935">
        <w:rPr>
          <w:rFonts w:ascii="Arial" w:hAnsi="Arial" w:cs="Arial"/>
          <w:w w:val="105"/>
          <w:sz w:val="22"/>
          <w:szCs w:val="22"/>
          <w:lang w:val="es-PE"/>
        </w:rPr>
        <w:t>hámaču</w:t>
      </w:r>
      <w:proofErr w:type="spellEnd"/>
      <w:r>
        <w:rPr>
          <w:rFonts w:ascii="Arial" w:hAnsi="Arial" w:cs="Arial"/>
          <w:w w:val="105"/>
          <w:sz w:val="22"/>
          <w:szCs w:val="22"/>
          <w:lang w:val="es-PE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adj.tacaño</w:t>
      </w:r>
      <w:proofErr w:type="spellEnd"/>
      <w:proofErr w:type="gramEnd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. Auka shuar suri. (</w:t>
      </w:r>
      <w:proofErr w:type="gramStart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Ese persona</w:t>
      </w:r>
      <w:proofErr w:type="gramEnd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 es tacaño).</w:t>
      </w:r>
    </w:p>
    <w:p w14:paraId="32C0B24A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077CA4">
        <w:rPr>
          <w:rFonts w:ascii="Arial" w:hAnsi="Arial" w:cs="Arial"/>
          <w:b/>
          <w:iCs/>
          <w:w w:val="105"/>
          <w:sz w:val="22"/>
          <w:szCs w:val="22"/>
          <w:lang w:val="es-PE"/>
        </w:rPr>
        <w:t>Ajamat</w:t>
      </w:r>
      <w:proofErr w:type="spellEnd"/>
      <w:r>
        <w:rPr>
          <w:rFonts w:ascii="Arial" w:hAnsi="Arial" w:cs="Arial"/>
          <w:iCs/>
          <w:w w:val="105"/>
          <w:sz w:val="22"/>
          <w:szCs w:val="22"/>
          <w:lang w:val="es-PE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es-PE"/>
        </w:rPr>
        <w:t>[</w:t>
      </w:r>
      <w:proofErr w:type="spellStart"/>
      <w:r w:rsidR="002C0935">
        <w:rPr>
          <w:rFonts w:ascii="Arial" w:hAnsi="Arial" w:cs="Arial"/>
          <w:w w:val="105"/>
          <w:sz w:val="22"/>
          <w:szCs w:val="22"/>
          <w:lang w:val="es-PE"/>
        </w:rPr>
        <w:t>ahámat</w:t>
      </w:r>
      <w:proofErr w:type="spellEnd"/>
      <w:r>
        <w:rPr>
          <w:rFonts w:ascii="Arial" w:hAnsi="Arial" w:cs="Arial"/>
          <w:w w:val="105"/>
          <w:sz w:val="22"/>
          <w:szCs w:val="22"/>
          <w:lang w:val="es-PE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v.compartir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>,</w:t>
      </w:r>
      <w:r w:rsidR="003304D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invitar. Uchi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kumparin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ajamu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yurumkan</w:t>
      </w:r>
      <w:proofErr w:type="spellEnd"/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>. (El niño invita comida a su c</w:t>
      </w:r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>o</w:t>
      </w:r>
      <w:r w:rsidR="00077CA4">
        <w:rPr>
          <w:rFonts w:ascii="Arial" w:hAnsi="Arial" w:cs="Arial"/>
          <w:i/>
          <w:w w:val="105"/>
          <w:sz w:val="22"/>
          <w:szCs w:val="22"/>
          <w:lang w:val="es-PE"/>
        </w:rPr>
        <w:t xml:space="preserve">mpañero). </w:t>
      </w:r>
    </w:p>
    <w:p w14:paraId="25849A0D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077CA4">
        <w:rPr>
          <w:rFonts w:ascii="Arial" w:hAnsi="Arial" w:cs="Arial"/>
          <w:b/>
          <w:sz w:val="22"/>
          <w:szCs w:val="22"/>
          <w:lang w:val="es-PE"/>
        </w:rPr>
        <w:t>Ajapat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v.botar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>,</w:t>
      </w:r>
      <w:r w:rsidR="003304D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r>
        <w:rPr>
          <w:rFonts w:ascii="Arial" w:hAnsi="Arial" w:cs="Arial"/>
          <w:i/>
          <w:w w:val="105"/>
          <w:sz w:val="22"/>
          <w:szCs w:val="22"/>
          <w:lang w:val="es-PE"/>
        </w:rPr>
        <w:t>perder alguna cosa</w:t>
      </w:r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 xml:space="preserve">. Wii </w:t>
      </w:r>
      <w:proofErr w:type="spellStart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>ajapeajai</w:t>
      </w:r>
      <w:proofErr w:type="spellEnd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>tsuatan</w:t>
      </w:r>
      <w:proofErr w:type="spellEnd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 xml:space="preserve"> (Yo estoy botando </w:t>
      </w:r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 xml:space="preserve">la </w:t>
      </w:r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>basura).</w:t>
      </w:r>
    </w:p>
    <w:p w14:paraId="6B169E0A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r w:rsidRPr="00B84F48">
        <w:rPr>
          <w:rFonts w:ascii="Arial" w:hAnsi="Arial" w:cs="Arial"/>
          <w:b/>
          <w:sz w:val="22"/>
          <w:szCs w:val="22"/>
          <w:lang w:val="es-PE"/>
        </w:rPr>
        <w:t>Ajat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v.tumbar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 xml:space="preserve"> árbol</w:t>
      </w:r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 xml:space="preserve">. </w:t>
      </w:r>
      <w:proofErr w:type="spellStart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>Miña</w:t>
      </w:r>
      <w:proofErr w:type="spellEnd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>apar</w:t>
      </w:r>
      <w:proofErr w:type="spellEnd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>tikich</w:t>
      </w:r>
      <w:proofErr w:type="spellEnd"/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>numin</w:t>
      </w:r>
      <w:proofErr w:type="spellEnd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>ajawai</w:t>
      </w:r>
      <w:proofErr w:type="spellEnd"/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 xml:space="preserve">. (Mi papá </w:t>
      </w:r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>tumba un</w:t>
      </w:r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 xml:space="preserve"> árbol). </w:t>
      </w:r>
    </w:p>
    <w:p w14:paraId="5DB9E41C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r w:rsidRPr="00B84F48">
        <w:rPr>
          <w:rFonts w:ascii="Arial" w:hAnsi="Arial" w:cs="Arial"/>
          <w:b/>
          <w:sz w:val="22"/>
          <w:szCs w:val="22"/>
          <w:lang w:val="es-PE"/>
        </w:rPr>
        <w:t>Ajit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v.tumbar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>,</w:t>
      </w:r>
      <w:r w:rsidR="003304D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r>
        <w:rPr>
          <w:rFonts w:ascii="Arial" w:hAnsi="Arial" w:cs="Arial"/>
          <w:i/>
          <w:w w:val="105"/>
          <w:sz w:val="22"/>
          <w:szCs w:val="22"/>
          <w:lang w:val="es-PE"/>
        </w:rPr>
        <w:t>revolcar</w:t>
      </w:r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>. Uc</w:t>
      </w:r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 xml:space="preserve">hi </w:t>
      </w:r>
      <w:proofErr w:type="spellStart"/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>ajiarai</w:t>
      </w:r>
      <w:proofErr w:type="spellEnd"/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>nujintan</w:t>
      </w:r>
      <w:proofErr w:type="spellEnd"/>
      <w:r w:rsidR="005753B4">
        <w:rPr>
          <w:rFonts w:ascii="Arial" w:hAnsi="Arial" w:cs="Arial"/>
          <w:i/>
          <w:w w:val="105"/>
          <w:sz w:val="22"/>
          <w:szCs w:val="22"/>
          <w:lang w:val="es-PE"/>
        </w:rPr>
        <w:t xml:space="preserve"> (El niño </w:t>
      </w:r>
      <w:r w:rsidR="00B84F48">
        <w:rPr>
          <w:rFonts w:ascii="Arial" w:hAnsi="Arial" w:cs="Arial"/>
          <w:i/>
          <w:w w:val="105"/>
          <w:sz w:val="22"/>
          <w:szCs w:val="22"/>
          <w:lang w:val="es-PE"/>
        </w:rPr>
        <w:t>tumbó el huevo).</w:t>
      </w:r>
    </w:p>
    <w:p w14:paraId="3F70F764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Ajiamu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pt-BR"/>
        </w:rPr>
        <w:t>[</w:t>
      </w:r>
      <w:proofErr w:type="spellStart"/>
      <w:r w:rsidR="009910C9">
        <w:rPr>
          <w:rFonts w:ascii="Arial" w:hAnsi="Arial" w:cs="Arial"/>
          <w:w w:val="105"/>
          <w:sz w:val="22"/>
          <w:szCs w:val="22"/>
          <w:lang w:val="pt-BR"/>
        </w:rPr>
        <w:t>ajiámu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s.estaca</w:t>
      </w:r>
      <w:proofErr w:type="spellEnd"/>
      <w:proofErr w:type="gramEnd"/>
      <w:r w:rsidR="009B580B">
        <w:rPr>
          <w:rFonts w:ascii="Arial" w:hAnsi="Arial" w:cs="Arial"/>
          <w:i/>
          <w:w w:val="105"/>
          <w:sz w:val="22"/>
          <w:szCs w:val="22"/>
          <w:lang w:val="pt-BR"/>
        </w:rPr>
        <w:t xml:space="preserve">. </w:t>
      </w:r>
      <w:proofErr w:type="spellStart"/>
      <w:r w:rsidR="009B580B">
        <w:rPr>
          <w:rFonts w:ascii="Arial" w:hAnsi="Arial" w:cs="Arial"/>
          <w:i/>
          <w:w w:val="105"/>
          <w:sz w:val="22"/>
          <w:szCs w:val="22"/>
          <w:lang w:val="pt-BR"/>
        </w:rPr>
        <w:t>Clavar</w:t>
      </w:r>
      <w:proofErr w:type="spellEnd"/>
      <w:r w:rsidR="009B580B">
        <w:rPr>
          <w:rFonts w:ascii="Arial" w:hAnsi="Arial" w:cs="Arial"/>
          <w:i/>
          <w:w w:val="105"/>
          <w:sz w:val="22"/>
          <w:szCs w:val="22"/>
          <w:lang w:val="pt-BR"/>
        </w:rPr>
        <w:t>.</w:t>
      </w:r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Au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shuar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numin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ajiayi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nunkanam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. (</w:t>
      </w:r>
      <w:proofErr w:type="spellStart"/>
      <w:r w:rsidR="001F7443" w:rsidRPr="001F7443">
        <w:rPr>
          <w:rFonts w:ascii="Arial" w:hAnsi="Arial" w:cs="Arial"/>
          <w:i/>
          <w:w w:val="105"/>
          <w:sz w:val="22"/>
          <w:szCs w:val="22"/>
          <w:lang w:val="pt-BR"/>
        </w:rPr>
        <w:t>Es</w:t>
      </w:r>
      <w:r w:rsidR="009B580B">
        <w:rPr>
          <w:rFonts w:ascii="Arial" w:hAnsi="Arial" w:cs="Arial"/>
          <w:i/>
          <w:w w:val="105"/>
          <w:sz w:val="22"/>
          <w:szCs w:val="22"/>
          <w:lang w:val="pt-BR"/>
        </w:rPr>
        <w:t>e</w:t>
      </w:r>
      <w:proofErr w:type="spellEnd"/>
      <w:r w:rsidR="001F7443" w:rsidRP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pe</w:t>
      </w:r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rsona clava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un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palo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en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el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suelo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). </w:t>
      </w:r>
    </w:p>
    <w:p w14:paraId="6BCF7C69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r w:rsidRPr="001F7443">
        <w:rPr>
          <w:rFonts w:ascii="Arial" w:hAnsi="Arial" w:cs="Arial"/>
          <w:b/>
          <w:sz w:val="22"/>
          <w:szCs w:val="22"/>
          <w:lang w:val="pt-BR"/>
        </w:rPr>
        <w:t>Ajuntai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w w:val="105"/>
          <w:sz w:val="22"/>
          <w:szCs w:val="22"/>
          <w:lang w:val="pt-BR"/>
        </w:rPr>
        <w:t>[</w:t>
      </w:r>
      <w:proofErr w:type="spellStart"/>
      <w:proofErr w:type="gramStart"/>
      <w:r w:rsidR="00725F0D">
        <w:rPr>
          <w:rFonts w:ascii="Arial" w:hAnsi="Arial" w:cs="Arial"/>
          <w:w w:val="105"/>
          <w:sz w:val="22"/>
          <w:szCs w:val="22"/>
          <w:lang w:val="pt-BR"/>
        </w:rPr>
        <w:t>ájuntai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s.isla</w:t>
      </w:r>
      <w:proofErr w:type="spellEnd"/>
      <w:proofErr w:type="gram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. Ika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weaji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ajuntaiman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. (</w:t>
      </w:r>
      <w:proofErr w:type="spellStart"/>
      <w:r w:rsidR="001F7443" w:rsidRPr="001F7443">
        <w:rPr>
          <w:rFonts w:ascii="Arial" w:hAnsi="Arial" w:cs="Arial"/>
          <w:i/>
          <w:w w:val="105"/>
          <w:sz w:val="22"/>
          <w:szCs w:val="22"/>
          <w:lang w:val="pt-BR"/>
        </w:rPr>
        <w:t>Nosotros</w:t>
      </w:r>
      <w:proofErr w:type="spellEnd"/>
      <w:r w:rsidR="001F7443" w:rsidRP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vamos a </w:t>
      </w:r>
      <w:proofErr w:type="spellStart"/>
      <w:r w:rsidR="001F7443" w:rsidRPr="001F7443">
        <w:rPr>
          <w:rFonts w:ascii="Arial" w:hAnsi="Arial" w:cs="Arial"/>
          <w:i/>
          <w:w w:val="105"/>
          <w:sz w:val="22"/>
          <w:szCs w:val="22"/>
          <w:lang w:val="pt-BR"/>
        </w:rPr>
        <w:t>la</w:t>
      </w:r>
      <w:proofErr w:type="spellEnd"/>
      <w:r w:rsidR="001F7443" w:rsidRPr="001F7443">
        <w:rPr>
          <w:rFonts w:ascii="Arial" w:hAnsi="Arial" w:cs="Arial"/>
          <w:i/>
          <w:w w:val="105"/>
          <w:sz w:val="22"/>
          <w:szCs w:val="22"/>
          <w:lang w:val="pt-BR"/>
        </w:rPr>
        <w:t xml:space="preserve"> </w:t>
      </w:r>
      <w:proofErr w:type="spellStart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isla</w:t>
      </w:r>
      <w:proofErr w:type="spellEnd"/>
      <w:r w:rsidR="001F7443">
        <w:rPr>
          <w:rFonts w:ascii="Arial" w:hAnsi="Arial" w:cs="Arial"/>
          <w:i/>
          <w:w w:val="105"/>
          <w:sz w:val="22"/>
          <w:szCs w:val="22"/>
          <w:lang w:val="pt-BR"/>
        </w:rPr>
        <w:t>).</w:t>
      </w:r>
    </w:p>
    <w:p w14:paraId="11E4B41F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r w:rsidRPr="001F7443">
        <w:rPr>
          <w:rFonts w:ascii="Arial" w:hAnsi="Arial" w:cs="Arial"/>
          <w:b/>
          <w:sz w:val="22"/>
          <w:szCs w:val="22"/>
          <w:lang w:val="es-PE"/>
        </w:rPr>
        <w:t>Aka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s.especie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 xml:space="preserve"> de gusano</w:t>
      </w:r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 xml:space="preserve">. Aka </w:t>
      </w:r>
      <w:proofErr w:type="spellStart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>nukap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>iruneawai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 xml:space="preserve"> (hay bastante gusano).</w:t>
      </w:r>
    </w:p>
    <w:p w14:paraId="0DDEB300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s-PE"/>
        </w:rPr>
        <w:t>Akachu</w:t>
      </w:r>
      <w:r w:rsidR="000421A2" w:rsidRPr="001F7443">
        <w:rPr>
          <w:rFonts w:ascii="Arial" w:hAnsi="Arial" w:cs="Arial"/>
          <w:b/>
          <w:sz w:val="22"/>
          <w:szCs w:val="22"/>
          <w:lang w:val="es-PE"/>
        </w:rPr>
        <w:t>mtai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s.cinturón</w:t>
      </w:r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>,correa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 xml:space="preserve">. </w:t>
      </w:r>
      <w:proofErr w:type="spellStart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>Miñau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>tikich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>akahumtai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>arutui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s-PE"/>
        </w:rPr>
        <w:t xml:space="preserve"> (Yo tengo un cinturón).</w:t>
      </w:r>
    </w:p>
    <w:p w14:paraId="3385C125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n-US"/>
        </w:rPr>
      </w:pPr>
      <w:r w:rsidRPr="001F7443">
        <w:rPr>
          <w:rFonts w:ascii="Arial" w:hAnsi="Arial" w:cs="Arial"/>
          <w:b/>
          <w:sz w:val="22"/>
          <w:szCs w:val="22"/>
          <w:lang w:val="en-US"/>
        </w:rPr>
        <w:t>Akan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s.vientre</w:t>
      </w:r>
      <w:proofErr w:type="gramEnd"/>
      <w:r>
        <w:rPr>
          <w:rFonts w:ascii="Arial" w:hAnsi="Arial" w:cs="Arial"/>
          <w:i/>
          <w:w w:val="105"/>
          <w:sz w:val="22"/>
          <w:szCs w:val="22"/>
          <w:lang w:val="en-US"/>
        </w:rPr>
        <w:t>,abdomen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n-US"/>
        </w:rPr>
        <w:t xml:space="preserve">. Ame </w:t>
      </w:r>
      <w:proofErr w:type="spellStart"/>
      <w:r w:rsidR="00DB7D36">
        <w:rPr>
          <w:rFonts w:ascii="Arial" w:hAnsi="Arial" w:cs="Arial"/>
          <w:i/>
          <w:w w:val="105"/>
          <w:sz w:val="22"/>
          <w:szCs w:val="22"/>
          <w:lang w:val="en-US"/>
        </w:rPr>
        <w:t>jukita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n-US"/>
        </w:rPr>
        <w:t xml:space="preserve"> </w:t>
      </w:r>
      <w:proofErr w:type="spellStart"/>
      <w:r w:rsidR="00DB7D36">
        <w:rPr>
          <w:rFonts w:ascii="Arial" w:hAnsi="Arial" w:cs="Arial"/>
          <w:i/>
          <w:w w:val="105"/>
          <w:sz w:val="22"/>
          <w:szCs w:val="22"/>
          <w:lang w:val="en-US"/>
        </w:rPr>
        <w:t>kuchi</w:t>
      </w:r>
      <w:proofErr w:type="spellEnd"/>
      <w:r w:rsidR="00DB7D36">
        <w:rPr>
          <w:rFonts w:ascii="Arial" w:hAnsi="Arial" w:cs="Arial"/>
          <w:i/>
          <w:w w:val="105"/>
          <w:sz w:val="22"/>
          <w:szCs w:val="22"/>
          <w:lang w:val="en-US"/>
        </w:rPr>
        <w:t xml:space="preserve"> </w:t>
      </w:r>
      <w:r w:rsidR="0083411D">
        <w:rPr>
          <w:rFonts w:ascii="Arial" w:hAnsi="Arial" w:cs="Arial"/>
          <w:i/>
          <w:w w:val="105"/>
          <w:sz w:val="22"/>
          <w:szCs w:val="22"/>
          <w:lang w:val="en-US"/>
        </w:rPr>
        <w:t xml:space="preserve">Akanke. (Tú </w:t>
      </w:r>
      <w:proofErr w:type="spellStart"/>
      <w:r w:rsidR="0083411D">
        <w:rPr>
          <w:rFonts w:ascii="Arial" w:hAnsi="Arial" w:cs="Arial"/>
          <w:i/>
          <w:w w:val="105"/>
          <w:sz w:val="22"/>
          <w:szCs w:val="22"/>
          <w:lang w:val="en-US"/>
        </w:rPr>
        <w:t>lleva</w:t>
      </w:r>
      <w:proofErr w:type="spellEnd"/>
      <w:r w:rsidR="0083411D">
        <w:rPr>
          <w:rFonts w:ascii="Arial" w:hAnsi="Arial" w:cs="Arial"/>
          <w:i/>
          <w:w w:val="105"/>
          <w:sz w:val="22"/>
          <w:szCs w:val="22"/>
          <w:lang w:val="en-US"/>
        </w:rPr>
        <w:t xml:space="preserve"> la </w:t>
      </w:r>
      <w:proofErr w:type="spellStart"/>
      <w:r w:rsidR="0083411D">
        <w:rPr>
          <w:rFonts w:ascii="Arial" w:hAnsi="Arial" w:cs="Arial"/>
          <w:i/>
          <w:w w:val="105"/>
          <w:sz w:val="22"/>
          <w:szCs w:val="22"/>
          <w:lang w:val="en-US"/>
        </w:rPr>
        <w:t>parte</w:t>
      </w:r>
      <w:proofErr w:type="spellEnd"/>
      <w:r w:rsidR="0083411D">
        <w:rPr>
          <w:rFonts w:ascii="Arial" w:hAnsi="Arial" w:cs="Arial"/>
          <w:i/>
          <w:w w:val="105"/>
          <w:sz w:val="22"/>
          <w:szCs w:val="22"/>
          <w:lang w:val="en-US"/>
        </w:rPr>
        <w:t xml:space="preserve"> abdomen de </w:t>
      </w:r>
      <w:proofErr w:type="spellStart"/>
      <w:r w:rsidR="0083411D">
        <w:rPr>
          <w:rFonts w:ascii="Arial" w:hAnsi="Arial" w:cs="Arial"/>
          <w:i/>
          <w:w w:val="105"/>
          <w:sz w:val="22"/>
          <w:szCs w:val="22"/>
          <w:lang w:val="en-US"/>
        </w:rPr>
        <w:t>chancho</w:t>
      </w:r>
      <w:proofErr w:type="spellEnd"/>
      <w:r w:rsidR="0083411D">
        <w:rPr>
          <w:rFonts w:ascii="Arial" w:hAnsi="Arial" w:cs="Arial"/>
          <w:i/>
          <w:w w:val="105"/>
          <w:sz w:val="22"/>
          <w:szCs w:val="22"/>
          <w:lang w:val="en-US"/>
        </w:rPr>
        <w:t>).</w:t>
      </w:r>
    </w:p>
    <w:p w14:paraId="2D4F807C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n-US"/>
        </w:rPr>
      </w:pPr>
      <w:r w:rsidRPr="001F7443">
        <w:rPr>
          <w:rFonts w:ascii="Arial" w:hAnsi="Arial" w:cs="Arial"/>
          <w:b/>
          <w:sz w:val="22"/>
          <w:szCs w:val="22"/>
          <w:lang w:val="en-US"/>
        </w:rPr>
        <w:t>Akat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v.desgranar</w:t>
      </w:r>
      <w:proofErr w:type="spellEnd"/>
      <w:proofErr w:type="gramEnd"/>
      <w:r w:rsidR="0083411D">
        <w:rPr>
          <w:rFonts w:ascii="Arial" w:hAnsi="Arial" w:cs="Arial"/>
          <w:i/>
          <w:w w:val="105"/>
          <w:sz w:val="22"/>
          <w:szCs w:val="22"/>
          <w:lang w:val="en-US"/>
        </w:rPr>
        <w:t xml:space="preserve">. </w:t>
      </w:r>
    </w:p>
    <w:p w14:paraId="5E00D8EE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n-US"/>
        </w:rPr>
      </w:pPr>
      <w:bookmarkStart w:id="2" w:name="_Hlk215305301"/>
      <w:bookmarkStart w:id="3" w:name="_Hlk215305280"/>
      <w:proofErr w:type="spellStart"/>
      <w:r w:rsidRPr="001F7443">
        <w:rPr>
          <w:rFonts w:ascii="Arial" w:hAnsi="Arial" w:cs="Arial"/>
          <w:b/>
          <w:sz w:val="22"/>
          <w:szCs w:val="22"/>
          <w:lang w:val="en-US"/>
        </w:rPr>
        <w:t>Akakamu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s.dislocación</w:t>
      </w:r>
      <w:proofErr w:type="spellEnd"/>
      <w:proofErr w:type="gramEnd"/>
    </w:p>
    <w:bookmarkEnd w:id="2"/>
    <w:p w14:paraId="618F1207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Akanat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v.dividir</w:t>
      </w:r>
      <w:proofErr w:type="gramEnd"/>
      <w:r>
        <w:rPr>
          <w:rFonts w:ascii="Arial" w:hAnsi="Arial" w:cs="Arial"/>
          <w:i/>
          <w:w w:val="105"/>
          <w:sz w:val="22"/>
          <w:szCs w:val="22"/>
          <w:lang w:val="pt-BR"/>
        </w:rPr>
        <w:t>,</w:t>
      </w:r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separar,apartar</w:t>
      </w:r>
      <w:proofErr w:type="spellEnd"/>
      <w:proofErr w:type="gramEnd"/>
    </w:p>
    <w:p w14:paraId="48B38224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s-PE"/>
        </w:rPr>
        <w:t>Akannait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v.repartirse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 xml:space="preserve"> algún bien</w:t>
      </w:r>
    </w:p>
    <w:p w14:paraId="299472A0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s-PE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s-PE"/>
        </w:rPr>
        <w:t>Akap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s.hígado</w:t>
      </w:r>
      <w:proofErr w:type="spellEnd"/>
      <w:proofErr w:type="gramEnd"/>
    </w:p>
    <w:p w14:paraId="3EFE2BE8" w14:textId="77777777" w:rsidR="005C56E7" w:rsidRDefault="000421A2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Akaru</w:t>
      </w:r>
      <w:proofErr w:type="spellEnd"/>
      <w:r w:rsidR="00210155"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 w:rsidR="00210155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 w:rsidR="00210155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 w:rsidR="00210155">
        <w:rPr>
          <w:rFonts w:ascii="Arial" w:hAnsi="Arial" w:cs="Arial"/>
          <w:i/>
          <w:w w:val="105"/>
          <w:sz w:val="22"/>
          <w:szCs w:val="22"/>
          <w:lang w:val="pt-BR"/>
        </w:rPr>
        <w:t>s.escopeta</w:t>
      </w:r>
      <w:proofErr w:type="spellEnd"/>
      <w:proofErr w:type="gramEnd"/>
    </w:p>
    <w:p w14:paraId="37E73D92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Akasmamu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s.celo</w:t>
      </w:r>
      <w:proofErr w:type="spellEnd"/>
      <w:proofErr w:type="gramEnd"/>
    </w:p>
    <w:p w14:paraId="3D31DF28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s-PE"/>
        </w:rPr>
        <w:t>Akasat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v.celar</w:t>
      </w:r>
      <w:proofErr w:type="spellEnd"/>
      <w:proofErr w:type="gramEnd"/>
    </w:p>
    <w:p w14:paraId="3D4AE88F" w14:textId="77777777" w:rsidR="000421A2" w:rsidRDefault="00210155" w:rsidP="000421A2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s-PE"/>
        </w:rPr>
      </w:pPr>
      <w:proofErr w:type="spellStart"/>
      <w:proofErr w:type="gramStart"/>
      <w:r w:rsidRPr="001F7443">
        <w:rPr>
          <w:rFonts w:ascii="Arial" w:hAnsi="Arial" w:cs="Arial"/>
          <w:b/>
          <w:sz w:val="22"/>
          <w:szCs w:val="22"/>
          <w:lang w:val="es-PE"/>
        </w:rPr>
        <w:lastRenderedPageBreak/>
        <w:t>Akiamu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 </w:t>
      </w:r>
      <w:r>
        <w:rPr>
          <w:rFonts w:ascii="Arial" w:hAnsi="Arial" w:cs="Arial"/>
          <w:w w:val="105"/>
          <w:sz w:val="22"/>
          <w:szCs w:val="22"/>
          <w:lang w:val="es-PE"/>
        </w:rPr>
        <w:t>[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s.pago</w:t>
      </w:r>
      <w:proofErr w:type="spellEnd"/>
      <w:proofErr w:type="gramEnd"/>
      <w:r w:rsidR="000421A2">
        <w:rPr>
          <w:rFonts w:ascii="Arial" w:hAnsi="Arial" w:cs="Arial"/>
          <w:i/>
          <w:w w:val="105"/>
          <w:sz w:val="22"/>
          <w:szCs w:val="22"/>
          <w:lang w:val="es-PE"/>
        </w:rPr>
        <w:t>, sueldo</w:t>
      </w:r>
    </w:p>
    <w:p w14:paraId="7DC8866B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s-PE"/>
        </w:rPr>
        <w:t>Akiñamu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s.nacimiento</w:t>
      </w:r>
      <w:proofErr w:type="spellEnd"/>
      <w:proofErr w:type="gramEnd"/>
    </w:p>
    <w:p w14:paraId="10D9BA39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s-PE"/>
        </w:rPr>
      </w:pPr>
      <w:r w:rsidRPr="001F7443">
        <w:rPr>
          <w:rFonts w:ascii="Arial" w:hAnsi="Arial" w:cs="Arial"/>
          <w:b/>
          <w:sz w:val="22"/>
          <w:szCs w:val="22"/>
          <w:lang w:val="es-PE"/>
        </w:rPr>
        <w:t>Akiñat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v.nacer</w:t>
      </w:r>
      <w:proofErr w:type="spellEnd"/>
      <w:proofErr w:type="gramEnd"/>
    </w:p>
    <w:p w14:paraId="0BC9E039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Akirat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v.ocupar</w:t>
      </w:r>
      <w:proofErr w:type="spellEnd"/>
      <w:proofErr w:type="gramEnd"/>
    </w:p>
    <w:p w14:paraId="5AAB9112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n-US"/>
        </w:rPr>
        <w:t>Akiitai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s.arete</w:t>
      </w:r>
      <w:proofErr w:type="spellEnd"/>
      <w:proofErr w:type="gramEnd"/>
    </w:p>
    <w:p w14:paraId="02E93962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r w:rsidRPr="001F7443">
        <w:rPr>
          <w:rFonts w:ascii="Arial" w:hAnsi="Arial" w:cs="Arial"/>
          <w:b/>
          <w:sz w:val="22"/>
          <w:szCs w:val="22"/>
          <w:lang w:val="es-PE"/>
        </w:rPr>
        <w:t>Akikratmau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s.pago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 xml:space="preserve"> sueldo</w:t>
      </w:r>
    </w:p>
    <w:p w14:paraId="484B0FE9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Akik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adj.caro</w:t>
      </w:r>
      <w:proofErr w:type="gramEnd"/>
      <w:r>
        <w:rPr>
          <w:rFonts w:ascii="Arial" w:hAnsi="Arial" w:cs="Arial"/>
          <w:i/>
          <w:w w:val="105"/>
          <w:sz w:val="22"/>
          <w:szCs w:val="22"/>
          <w:lang w:val="pt-BR"/>
        </w:rPr>
        <w:t>,costoso</w:t>
      </w:r>
      <w:proofErr w:type="spellEnd"/>
    </w:p>
    <w:p w14:paraId="02AE370A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Akikmau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s.pagador</w:t>
      </w:r>
      <w:proofErr w:type="spellEnd"/>
      <w:proofErr w:type="gramEnd"/>
    </w:p>
    <w:p w14:paraId="7082397F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Akikchau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adj.barata</w:t>
      </w:r>
      <w:proofErr w:type="spellEnd"/>
      <w:proofErr w:type="gramEnd"/>
    </w:p>
    <w:p w14:paraId="4EE4A630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s-PE"/>
        </w:rPr>
        <w:t>Akikri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bookmarkStart w:id="4" w:name="_Hlk215278894"/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s</w:t>
      </w:r>
      <w:bookmarkEnd w:id="4"/>
      <w:r>
        <w:rPr>
          <w:rFonts w:ascii="Arial" w:hAnsi="Arial" w:cs="Arial"/>
          <w:i/>
          <w:w w:val="105"/>
          <w:sz w:val="22"/>
          <w:szCs w:val="22"/>
          <w:lang w:val="es-PE"/>
        </w:rPr>
        <w:t>.precio</w:t>
      </w:r>
      <w:proofErr w:type="spellEnd"/>
      <w:proofErr w:type="gramEnd"/>
      <w:r w:rsidR="003D5ACE">
        <w:rPr>
          <w:rFonts w:ascii="Arial" w:hAnsi="Arial" w:cs="Arial"/>
          <w:i/>
          <w:w w:val="105"/>
          <w:sz w:val="22"/>
          <w:szCs w:val="22"/>
          <w:lang w:val="es-PE"/>
        </w:rPr>
        <w:t>, costo</w:t>
      </w:r>
    </w:p>
    <w:p w14:paraId="34C86351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n-US"/>
        </w:rPr>
        <w:t>Akintat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v.reemplazar</w:t>
      </w:r>
      <w:proofErr w:type="spellEnd"/>
      <w:proofErr w:type="gramEnd"/>
    </w:p>
    <w:p w14:paraId="0696F924" w14:textId="77777777" w:rsidR="005C56E7" w:rsidRDefault="003D5ACE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n-US"/>
        </w:rPr>
        <w:t>Ampi</w:t>
      </w:r>
      <w:proofErr w:type="spellEnd"/>
      <w:r w:rsidR="00210155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="00210155"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 w:rsidR="00210155"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 w:rsidR="00210155">
        <w:rPr>
          <w:rFonts w:ascii="Arial" w:hAnsi="Arial" w:cs="Arial"/>
          <w:i/>
          <w:w w:val="105"/>
          <w:sz w:val="22"/>
          <w:szCs w:val="22"/>
          <w:lang w:val="en-US"/>
        </w:rPr>
        <w:t>s.medicina</w:t>
      </w:r>
      <w:proofErr w:type="spellEnd"/>
      <w:proofErr w:type="gramEnd"/>
      <w:r w:rsidR="00210155">
        <w:rPr>
          <w:rFonts w:ascii="Arial" w:hAnsi="Arial" w:cs="Arial"/>
          <w:i/>
          <w:w w:val="105"/>
          <w:sz w:val="22"/>
          <w:szCs w:val="22"/>
          <w:lang w:val="en-US"/>
        </w:rPr>
        <w:t>,</w:t>
      </w:r>
      <w:r>
        <w:rPr>
          <w:rFonts w:ascii="Arial" w:hAnsi="Arial" w:cs="Arial"/>
          <w:i/>
          <w:w w:val="105"/>
          <w:sz w:val="22"/>
          <w:szCs w:val="22"/>
          <w:lang w:val="en-US"/>
        </w:rPr>
        <w:t xml:space="preserve"> </w:t>
      </w:r>
      <w:proofErr w:type="spellStart"/>
      <w:r w:rsidR="00210155">
        <w:rPr>
          <w:rFonts w:ascii="Arial" w:hAnsi="Arial" w:cs="Arial"/>
          <w:i/>
          <w:w w:val="105"/>
          <w:sz w:val="22"/>
          <w:szCs w:val="22"/>
          <w:lang w:val="en-US"/>
        </w:rPr>
        <w:t>remedio</w:t>
      </w:r>
      <w:proofErr w:type="spellEnd"/>
    </w:p>
    <w:p w14:paraId="68E07DF7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Akit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v.pagar</w:t>
      </w:r>
      <w:proofErr w:type="gramEnd"/>
      <w:r>
        <w:rPr>
          <w:rFonts w:ascii="Arial" w:hAnsi="Arial" w:cs="Arial"/>
          <w:i/>
          <w:w w:val="105"/>
          <w:sz w:val="22"/>
          <w:szCs w:val="22"/>
          <w:lang w:val="pt-BR"/>
        </w:rPr>
        <w:t>,</w:t>
      </w:r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renumerar,cancelar</w:t>
      </w:r>
      <w:proofErr w:type="spellEnd"/>
      <w:proofErr w:type="gramEnd"/>
    </w:p>
    <w:p w14:paraId="074D6D29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n-US"/>
        </w:rPr>
        <w:t>Akunat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v.meter</w:t>
      </w:r>
      <w:proofErr w:type="spellEnd"/>
      <w:proofErr w:type="gramEnd"/>
    </w:p>
    <w:p w14:paraId="40617E1C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n-US"/>
        </w:rPr>
        <w:t>Akupnaichau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adj.inseparable</w:t>
      </w:r>
      <w:proofErr w:type="spellEnd"/>
      <w:proofErr w:type="gramEnd"/>
    </w:p>
    <w:p w14:paraId="772FC532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sz w:val="22"/>
          <w:szCs w:val="22"/>
          <w:lang w:val="en-US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n-US"/>
        </w:rPr>
        <w:t>Akupat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v.</w:t>
      </w:r>
      <w:r>
        <w:rPr>
          <w:rFonts w:ascii="Arial" w:hAnsi="Arial" w:cs="Arial"/>
          <w:i/>
          <w:sz w:val="22"/>
          <w:szCs w:val="22"/>
          <w:lang w:val="en-US"/>
        </w:rPr>
        <w:t>soltar</w:t>
      </w:r>
      <w:proofErr w:type="gramEnd"/>
      <w:r>
        <w:rPr>
          <w:rFonts w:ascii="Arial" w:hAnsi="Arial" w:cs="Arial"/>
          <w:i/>
          <w:sz w:val="22"/>
          <w:szCs w:val="22"/>
          <w:lang w:val="en-US"/>
        </w:rPr>
        <w:t>,dejar</w:t>
      </w:r>
      <w:proofErr w:type="spellEnd"/>
    </w:p>
    <w:p w14:paraId="7EAD04DF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1F7443">
        <w:rPr>
          <w:rFonts w:ascii="Arial" w:hAnsi="Arial" w:cs="Arial"/>
          <w:b/>
          <w:sz w:val="22"/>
          <w:szCs w:val="22"/>
          <w:lang w:val="en-US"/>
        </w:rPr>
        <w:t>Akupkamu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 </w:t>
      </w:r>
      <w:r>
        <w:rPr>
          <w:rFonts w:ascii="Arial" w:hAnsi="Arial" w:cs="Arial"/>
          <w:w w:val="105"/>
          <w:sz w:val="22"/>
          <w:szCs w:val="22"/>
          <w:lang w:val="en-US"/>
        </w:rPr>
        <w:t>[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]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addj.suelto</w:t>
      </w:r>
      <w:proofErr w:type="spellEnd"/>
      <w:proofErr w:type="gramEnd"/>
    </w:p>
    <w:p w14:paraId="4EA0ED00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n-US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en-US"/>
        </w:rPr>
        <w:t>Amait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v.alcanzar</w:t>
      </w:r>
      <w:proofErr w:type="spellEnd"/>
      <w:proofErr w:type="gramEnd"/>
    </w:p>
    <w:p w14:paraId="0EB0FAEF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Amasta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v.dame</w:t>
      </w:r>
      <w:proofErr w:type="spellEnd"/>
      <w:proofErr w:type="gramEnd"/>
    </w:p>
    <w:p w14:paraId="369765D0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pt-BR"/>
        </w:rPr>
      </w:pPr>
      <w:proofErr w:type="spellStart"/>
      <w:r w:rsidRPr="001F7443">
        <w:rPr>
          <w:rFonts w:ascii="Arial" w:hAnsi="Arial" w:cs="Arial"/>
          <w:b/>
          <w:sz w:val="22"/>
          <w:szCs w:val="22"/>
          <w:lang w:val="pt-BR"/>
        </w:rPr>
        <w:t>Amich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s.zorro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pt-BR"/>
        </w:rPr>
        <w:t xml:space="preserve"> negro</w:t>
      </w:r>
    </w:p>
    <w:p w14:paraId="69299EDF" w14:textId="77777777" w:rsidR="00725F0D" w:rsidRPr="00725F0D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s-PE"/>
        </w:rPr>
      </w:pPr>
      <w:proofErr w:type="spellStart"/>
      <w:r w:rsidRPr="003D5ACE">
        <w:rPr>
          <w:rFonts w:ascii="Arial" w:hAnsi="Arial" w:cs="Arial"/>
          <w:iCs/>
          <w:w w:val="105"/>
          <w:sz w:val="22"/>
          <w:szCs w:val="22"/>
          <w:highlight w:val="yellow"/>
          <w:lang w:val="es-PE"/>
        </w:rPr>
        <w:t>Amikmat</w:t>
      </w:r>
      <w:proofErr w:type="spellEnd"/>
      <w:r w:rsidRPr="003D5ACE">
        <w:rPr>
          <w:rFonts w:ascii="Arial" w:hAnsi="Arial" w:cs="Arial"/>
          <w:iCs/>
          <w:w w:val="105"/>
          <w:sz w:val="22"/>
          <w:szCs w:val="22"/>
          <w:highlight w:val="yellow"/>
          <w:lang w:val="es-PE"/>
        </w:rPr>
        <w:t xml:space="preserve"> </w:t>
      </w:r>
      <w:bookmarkStart w:id="5" w:name="_Hlk215305095"/>
      <w:proofErr w:type="gramStart"/>
      <w:r w:rsidRPr="003D5ACE">
        <w:rPr>
          <w:rFonts w:ascii="Arial" w:hAnsi="Arial" w:cs="Arial"/>
          <w:w w:val="105"/>
          <w:sz w:val="22"/>
          <w:szCs w:val="22"/>
          <w:highlight w:val="yellow"/>
          <w:lang w:val="es-PE"/>
        </w:rPr>
        <w:t>[ ]</w:t>
      </w:r>
      <w:proofErr w:type="gramEnd"/>
      <w:r w:rsidRPr="003D5ACE">
        <w:rPr>
          <w:rFonts w:ascii="Arial" w:hAnsi="Arial" w:cs="Arial"/>
          <w:w w:val="105"/>
          <w:sz w:val="22"/>
          <w:szCs w:val="22"/>
          <w:highlight w:val="yellow"/>
          <w:lang w:val="es-PE"/>
        </w:rPr>
        <w:t xml:space="preserve"> </w:t>
      </w:r>
      <w:bookmarkEnd w:id="5"/>
      <w:r w:rsidR="00725F0D">
        <w:rPr>
          <w:rFonts w:ascii="Arial" w:hAnsi="Arial" w:cs="Arial"/>
          <w:i/>
          <w:w w:val="105"/>
          <w:sz w:val="22"/>
          <w:szCs w:val="22"/>
          <w:lang w:val="es-PE"/>
        </w:rPr>
        <w:t xml:space="preserve"> </w:t>
      </w:r>
      <w:proofErr w:type="spellStart"/>
      <w:r w:rsidR="00725F0D">
        <w:rPr>
          <w:rFonts w:ascii="Arial" w:hAnsi="Arial" w:cs="Arial"/>
          <w:i/>
          <w:w w:val="105"/>
          <w:sz w:val="22"/>
          <w:szCs w:val="22"/>
          <w:lang w:val="es-PE"/>
        </w:rPr>
        <w:t>Apresio</w:t>
      </w:r>
      <w:proofErr w:type="spellEnd"/>
      <w:r w:rsidR="00725F0D">
        <w:rPr>
          <w:rFonts w:ascii="Arial" w:hAnsi="Arial" w:cs="Arial"/>
          <w:i/>
          <w:w w:val="105"/>
          <w:sz w:val="22"/>
          <w:szCs w:val="22"/>
          <w:lang w:val="es-PE"/>
        </w:rPr>
        <w:t>, consideración</w:t>
      </w:r>
    </w:p>
    <w:p w14:paraId="7CC0C7B2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es-PE"/>
        </w:rPr>
      </w:pPr>
      <w:proofErr w:type="spellStart"/>
      <w:r>
        <w:rPr>
          <w:rFonts w:ascii="Arial" w:hAnsi="Arial" w:cs="Arial"/>
          <w:sz w:val="22"/>
          <w:szCs w:val="22"/>
          <w:lang w:val="es-PE"/>
        </w:rPr>
        <w:t>Amput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 w:rsidR="003D5ACE">
        <w:rPr>
          <w:rFonts w:ascii="Arial" w:hAnsi="Arial" w:cs="Arial"/>
          <w:i/>
          <w:w w:val="105"/>
          <w:sz w:val="22"/>
          <w:szCs w:val="22"/>
          <w:lang w:val="es-PE"/>
        </w:rPr>
        <w:t>v.soplar</w:t>
      </w:r>
      <w:proofErr w:type="spellEnd"/>
      <w:proofErr w:type="gramEnd"/>
    </w:p>
    <w:p w14:paraId="0AB9ED15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proofErr w:type="spellStart"/>
      <w:r>
        <w:rPr>
          <w:rFonts w:ascii="Arial" w:hAnsi="Arial" w:cs="Arial"/>
          <w:sz w:val="22"/>
          <w:szCs w:val="22"/>
          <w:lang w:val="es-PE"/>
        </w:rPr>
        <w:t>Amuamu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s-PE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s.término</w:t>
      </w:r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>,</w:t>
      </w:r>
      <w:proofErr w:type="gramStart"/>
      <w:r>
        <w:rPr>
          <w:rFonts w:ascii="Arial" w:hAnsi="Arial" w:cs="Arial"/>
          <w:i/>
          <w:w w:val="105"/>
          <w:sz w:val="22"/>
          <w:szCs w:val="22"/>
          <w:lang w:val="es-PE"/>
        </w:rPr>
        <w:t>fin,culminación</w:t>
      </w:r>
      <w:proofErr w:type="spellEnd"/>
      <w:proofErr w:type="gramEnd"/>
      <w:r>
        <w:rPr>
          <w:rFonts w:ascii="Arial" w:hAnsi="Arial" w:cs="Arial"/>
          <w:i/>
          <w:w w:val="105"/>
          <w:sz w:val="22"/>
          <w:szCs w:val="22"/>
          <w:lang w:val="es-PE"/>
        </w:rPr>
        <w:t xml:space="preserve"> de algo.</w:t>
      </w:r>
    </w:p>
    <w:p w14:paraId="19C8E405" w14:textId="77777777" w:rsidR="005C56E7" w:rsidRDefault="00210155">
      <w:pPr>
        <w:spacing w:before="47" w:line="360" w:lineRule="auto"/>
        <w:ind w:left="216" w:hanging="216"/>
        <w:rPr>
          <w:rFonts w:ascii="Arial" w:hAnsi="Arial" w:cs="Arial"/>
          <w:i/>
          <w:w w:val="105"/>
          <w:lang w:val="es-PE"/>
        </w:rPr>
      </w:pPr>
      <w:proofErr w:type="spellStart"/>
      <w:r>
        <w:rPr>
          <w:rFonts w:ascii="Arial" w:hAnsi="Arial" w:cs="Arial"/>
          <w:w w:val="105"/>
          <w:lang w:val="es-PE"/>
        </w:rPr>
        <w:t>Amuichau</w:t>
      </w:r>
      <w:proofErr w:type="spellEnd"/>
      <w:r>
        <w:rPr>
          <w:rFonts w:ascii="Arial" w:hAnsi="Arial" w:cs="Arial"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es-PE"/>
        </w:rPr>
        <w:t>[ ]</w:t>
      </w:r>
      <w:proofErr w:type="gramEnd"/>
      <w:r>
        <w:rPr>
          <w:rFonts w:ascii="Arial" w:hAnsi="Arial" w:cs="Arial"/>
          <w:w w:val="105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es-PE"/>
        </w:rPr>
        <w:t>adj.eterno</w:t>
      </w:r>
      <w:proofErr w:type="spellEnd"/>
      <w:proofErr w:type="gramEnd"/>
      <w:r>
        <w:rPr>
          <w:rFonts w:ascii="Arial" w:hAnsi="Arial" w:cs="Arial"/>
          <w:i/>
          <w:w w:val="105"/>
          <w:lang w:val="es-PE"/>
        </w:rPr>
        <w:t>, perdurable</w:t>
      </w:r>
    </w:p>
    <w:p w14:paraId="4AE05FCB" w14:textId="77777777" w:rsidR="005C56E7" w:rsidRDefault="00210155">
      <w:pPr>
        <w:spacing w:before="47" w:line="360" w:lineRule="auto"/>
        <w:ind w:left="216" w:hanging="216"/>
        <w:rPr>
          <w:rFonts w:ascii="Arial" w:hAnsi="Arial" w:cs="Arial"/>
          <w:i/>
          <w:w w:val="105"/>
          <w:lang w:val="es-PE"/>
        </w:rPr>
      </w:pPr>
      <w:proofErr w:type="spellStart"/>
      <w:r>
        <w:rPr>
          <w:rFonts w:ascii="Arial" w:hAnsi="Arial" w:cs="Arial"/>
          <w:w w:val="105"/>
          <w:lang w:val="es-PE"/>
        </w:rPr>
        <w:t>Amukmau</w:t>
      </w:r>
      <w:proofErr w:type="spellEnd"/>
      <w:r>
        <w:rPr>
          <w:rFonts w:ascii="Arial" w:hAnsi="Arial" w:cs="Arial"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es-PE"/>
        </w:rPr>
        <w:t>[ ]</w:t>
      </w:r>
      <w:proofErr w:type="gramEnd"/>
      <w:r>
        <w:rPr>
          <w:rFonts w:ascii="Arial" w:hAnsi="Arial" w:cs="Arial"/>
          <w:w w:val="105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es-PE"/>
        </w:rPr>
        <w:t>adj.acabado</w:t>
      </w:r>
      <w:proofErr w:type="spellEnd"/>
      <w:proofErr w:type="gramEnd"/>
    </w:p>
    <w:p w14:paraId="1CC7CFA1" w14:textId="77777777" w:rsidR="005C56E7" w:rsidRDefault="00210155">
      <w:pPr>
        <w:spacing w:before="47" w:line="360" w:lineRule="auto"/>
        <w:ind w:left="216" w:hanging="216"/>
        <w:rPr>
          <w:rFonts w:ascii="Arial" w:hAnsi="Arial" w:cs="Arial"/>
          <w:w w:val="105"/>
          <w:lang w:val="en-US"/>
        </w:rPr>
      </w:pPr>
      <w:proofErr w:type="spellStart"/>
      <w:r w:rsidRPr="003D5ACE">
        <w:rPr>
          <w:rFonts w:ascii="Arial" w:hAnsi="Arial" w:cs="Arial"/>
          <w:w w:val="105"/>
          <w:highlight w:val="yellow"/>
          <w:lang w:val="en-US"/>
        </w:rPr>
        <w:t>Amuntsat</w:t>
      </w:r>
      <w:proofErr w:type="spellEnd"/>
      <w:r w:rsidRPr="003D5ACE">
        <w:rPr>
          <w:rFonts w:ascii="Arial" w:hAnsi="Arial" w:cs="Arial"/>
          <w:w w:val="105"/>
          <w:highlight w:val="yellow"/>
          <w:lang w:val="en-US"/>
        </w:rPr>
        <w:t xml:space="preserve"> </w:t>
      </w:r>
      <w:proofErr w:type="gramStart"/>
      <w:r w:rsidRPr="003D5ACE">
        <w:rPr>
          <w:rFonts w:ascii="Arial" w:hAnsi="Arial" w:cs="Arial"/>
          <w:w w:val="105"/>
          <w:highlight w:val="yellow"/>
          <w:lang w:val="en-US"/>
        </w:rPr>
        <w:t>[ ]</w:t>
      </w:r>
      <w:proofErr w:type="gramEnd"/>
      <w:r w:rsidRPr="003D5ACE">
        <w:rPr>
          <w:rFonts w:ascii="Arial" w:hAnsi="Arial" w:cs="Arial"/>
          <w:w w:val="105"/>
          <w:highlight w:val="yellow"/>
          <w:lang w:val="en-US"/>
        </w:rPr>
        <w:t xml:space="preserve"> </w:t>
      </w:r>
      <w:r w:rsidR="000C3BDA">
        <w:rPr>
          <w:rFonts w:ascii="Arial" w:hAnsi="Arial" w:cs="Arial"/>
          <w:i/>
          <w:w w:val="105"/>
          <w:lang w:val="en-US"/>
        </w:rPr>
        <w:t xml:space="preserve"> v. </w:t>
      </w:r>
      <w:proofErr w:type="spellStart"/>
      <w:r w:rsidR="000C3BDA">
        <w:rPr>
          <w:rFonts w:ascii="Arial" w:hAnsi="Arial" w:cs="Arial"/>
          <w:i/>
          <w:w w:val="105"/>
          <w:lang w:val="en-US"/>
        </w:rPr>
        <w:t>amanatar</w:t>
      </w:r>
      <w:proofErr w:type="spellEnd"/>
      <w:r w:rsidR="000C3BDA">
        <w:rPr>
          <w:rFonts w:ascii="Arial" w:hAnsi="Arial" w:cs="Arial"/>
          <w:i/>
          <w:w w:val="105"/>
          <w:lang w:val="en-US"/>
        </w:rPr>
        <w:t xml:space="preserve"> </w:t>
      </w:r>
    </w:p>
    <w:p w14:paraId="38752802" w14:textId="77777777" w:rsidR="005C56E7" w:rsidRDefault="00210155">
      <w:pPr>
        <w:pStyle w:val="Textoindependiente"/>
        <w:spacing w:before="76" w:line="360" w:lineRule="auto"/>
        <w:ind w:right="628" w:hanging="216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Amurmau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>
        <w:rPr>
          <w:rFonts w:ascii="Arial" w:hAnsi="Arial" w:cs="Arial"/>
          <w:w w:val="105"/>
          <w:sz w:val="22"/>
          <w:szCs w:val="22"/>
          <w:lang w:val="en-US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en-US"/>
        </w:rPr>
        <w:t>adj.inundado</w:t>
      </w:r>
      <w:proofErr w:type="spellEnd"/>
      <w:proofErr w:type="gramEnd"/>
    </w:p>
    <w:p w14:paraId="018CAA60" w14:textId="77777777" w:rsidR="005C56E7" w:rsidRDefault="005C56E7">
      <w:pPr>
        <w:pStyle w:val="Textoindependiente"/>
        <w:spacing w:before="76" w:line="360" w:lineRule="auto"/>
        <w:ind w:left="0" w:right="628"/>
        <w:rPr>
          <w:rFonts w:ascii="Arial" w:hAnsi="Arial" w:cs="Arial"/>
          <w:sz w:val="22"/>
          <w:szCs w:val="22"/>
        </w:rPr>
        <w:sectPr w:rsidR="005C56E7">
          <w:footerReference w:type="even" r:id="rId10"/>
          <w:footerReference w:type="default" r:id="rId11"/>
          <w:pgSz w:w="12240" w:h="15840"/>
          <w:pgMar w:top="1360" w:right="1080" w:bottom="940" w:left="1080" w:header="0" w:footer="749" w:gutter="0"/>
          <w:cols w:space="425"/>
        </w:sectPr>
      </w:pPr>
    </w:p>
    <w:p w14:paraId="0C70C998" w14:textId="77777777" w:rsidR="005C56E7" w:rsidRDefault="00210155">
      <w:pPr>
        <w:pStyle w:val="Textoindependiente"/>
        <w:spacing w:line="360" w:lineRule="auto"/>
        <w:ind w:left="0"/>
        <w:rPr>
          <w:rFonts w:ascii="Arial" w:hAnsi="Arial" w:cs="Arial"/>
          <w:i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z w:val="22"/>
          <w:szCs w:val="22"/>
          <w:lang w:val="pt-BR"/>
        </w:rPr>
        <w:lastRenderedPageBreak/>
        <w:t>Amuut</w:t>
      </w:r>
      <w:proofErr w:type="spellEnd"/>
      <w:r>
        <w:rPr>
          <w:rFonts w:ascii="Arial" w:hAnsi="Arial" w:cs="Arial"/>
          <w:sz w:val="22"/>
          <w:szCs w:val="22"/>
          <w:lang w:val="pt-BR"/>
        </w:rPr>
        <w:t xml:space="preserve"> </w:t>
      </w:r>
      <w:bookmarkStart w:id="6" w:name="_Hlk215305639"/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v.</w:t>
      </w:r>
      <w:bookmarkEnd w:id="6"/>
      <w:r w:rsidR="003D5ACE">
        <w:rPr>
          <w:rFonts w:ascii="Arial" w:hAnsi="Arial" w:cs="Arial"/>
          <w:i/>
          <w:w w:val="105"/>
          <w:sz w:val="22"/>
          <w:szCs w:val="22"/>
          <w:lang w:val="pt-BR"/>
        </w:rPr>
        <w:t>acabar</w:t>
      </w:r>
      <w:proofErr w:type="spellEnd"/>
      <w:proofErr w:type="gramEnd"/>
      <w:r w:rsidR="003D5ACE">
        <w:rPr>
          <w:rFonts w:ascii="Arial" w:hAnsi="Arial" w:cs="Arial"/>
          <w:i/>
          <w:w w:val="105"/>
          <w:sz w:val="22"/>
          <w:szCs w:val="22"/>
          <w:lang w:val="pt-BR"/>
        </w:rPr>
        <w:t xml:space="preserve">, </w:t>
      </w:r>
      <w:proofErr w:type="spellStart"/>
      <w:proofErr w:type="gramStart"/>
      <w:r>
        <w:rPr>
          <w:rFonts w:ascii="Arial" w:hAnsi="Arial" w:cs="Arial"/>
          <w:i/>
          <w:w w:val="105"/>
          <w:sz w:val="22"/>
          <w:szCs w:val="22"/>
          <w:lang w:val="pt-BR"/>
        </w:rPr>
        <w:t>finalizar,concluir</w:t>
      </w:r>
      <w:proofErr w:type="spellEnd"/>
      <w:proofErr w:type="gramEnd"/>
    </w:p>
    <w:p w14:paraId="5DF27FD8" w14:textId="77777777" w:rsidR="005C56E7" w:rsidRDefault="00210155">
      <w:pPr>
        <w:rPr>
          <w:rFonts w:ascii="Arial" w:hAnsi="Arial" w:cs="Arial"/>
          <w:lang w:val="pt-BR"/>
        </w:rPr>
      </w:pPr>
      <w:proofErr w:type="spellStart"/>
      <w:r w:rsidRPr="003D5ACE">
        <w:rPr>
          <w:rFonts w:ascii="Arial" w:hAnsi="Arial" w:cs="Arial"/>
          <w:highlight w:val="yellow"/>
          <w:lang w:val="pt-BR"/>
        </w:rPr>
        <w:t>Anaanatu</w:t>
      </w:r>
      <w:proofErr w:type="spellEnd"/>
      <w:r w:rsidRPr="003D5ACE">
        <w:rPr>
          <w:rFonts w:ascii="Arial" w:hAnsi="Arial" w:cs="Arial"/>
          <w:highlight w:val="yellow"/>
          <w:lang w:val="pt-BR"/>
        </w:rPr>
        <w:t xml:space="preserve"> </w:t>
      </w:r>
      <w:proofErr w:type="gramStart"/>
      <w:r w:rsidRPr="003D5ACE">
        <w:rPr>
          <w:rFonts w:ascii="Arial" w:hAnsi="Arial" w:cs="Arial"/>
          <w:w w:val="105"/>
          <w:highlight w:val="yellow"/>
          <w:lang w:val="pt-BR"/>
        </w:rPr>
        <w:t>[ ]</w:t>
      </w:r>
      <w:proofErr w:type="gramEnd"/>
      <w:r w:rsidRPr="003D5ACE">
        <w:rPr>
          <w:rFonts w:ascii="Arial" w:hAnsi="Arial" w:cs="Arial"/>
          <w:w w:val="105"/>
          <w:highlight w:val="yellow"/>
          <w:lang w:val="pt-BR"/>
        </w:rPr>
        <w:t xml:space="preserve"> </w:t>
      </w:r>
      <w:proofErr w:type="spellStart"/>
      <w:proofErr w:type="gramStart"/>
      <w:r w:rsidRPr="003D5ACE">
        <w:rPr>
          <w:rFonts w:ascii="Arial" w:hAnsi="Arial" w:cs="Arial"/>
          <w:i/>
          <w:w w:val="105"/>
          <w:highlight w:val="yellow"/>
          <w:lang w:val="pt-BR"/>
        </w:rPr>
        <w:t>adj.blando</w:t>
      </w:r>
      <w:proofErr w:type="gramEnd"/>
      <w:r w:rsidRPr="003D5ACE">
        <w:rPr>
          <w:rFonts w:ascii="Arial" w:hAnsi="Arial" w:cs="Arial"/>
          <w:i/>
          <w:w w:val="105"/>
          <w:highlight w:val="yellow"/>
          <w:lang w:val="pt-BR"/>
        </w:rPr>
        <w:t>,suave</w:t>
      </w:r>
      <w:proofErr w:type="spellEnd"/>
    </w:p>
    <w:p w14:paraId="3B1F6C94" w14:textId="77777777" w:rsidR="005C56E7" w:rsidRDefault="005C56E7">
      <w:pPr>
        <w:rPr>
          <w:rFonts w:ascii="Arial" w:hAnsi="Arial" w:cs="Arial"/>
        </w:rPr>
      </w:pPr>
    </w:p>
    <w:p w14:paraId="3F954986" w14:textId="77777777" w:rsidR="005C56E7" w:rsidRDefault="000C3BDA">
      <w:pPr>
        <w:rPr>
          <w:rFonts w:ascii="Arial" w:hAnsi="Arial" w:cs="Arial"/>
          <w:i/>
          <w:w w:val="105"/>
          <w:lang w:val="pt-BR"/>
        </w:rPr>
      </w:pPr>
      <w:r>
        <w:rPr>
          <w:rFonts w:ascii="Arial" w:hAnsi="Arial" w:cs="Arial"/>
        </w:rPr>
        <w:t>A</w:t>
      </w:r>
      <w:r w:rsidR="00210155">
        <w:rPr>
          <w:rFonts w:ascii="Arial" w:hAnsi="Arial" w:cs="Arial"/>
        </w:rPr>
        <w:t xml:space="preserve">nanke </w:t>
      </w:r>
      <w:r w:rsidR="00210155">
        <w:rPr>
          <w:rFonts w:ascii="Arial" w:hAnsi="Arial" w:cs="Arial"/>
          <w:w w:val="105"/>
          <w:lang w:val="pt-BR"/>
        </w:rPr>
        <w:t>[</w:t>
      </w:r>
      <w:proofErr w:type="spellStart"/>
      <w:proofErr w:type="gramStart"/>
      <w:r>
        <w:rPr>
          <w:rFonts w:ascii="Arial" w:hAnsi="Arial" w:cs="Arial"/>
          <w:w w:val="105"/>
          <w:lang w:val="pt-BR"/>
        </w:rPr>
        <w:t>anánkɨ</w:t>
      </w:r>
      <w:proofErr w:type="spellEnd"/>
      <w:r w:rsidR="00210155">
        <w:rPr>
          <w:rFonts w:ascii="Arial" w:hAnsi="Arial" w:cs="Arial"/>
          <w:w w:val="105"/>
          <w:lang w:val="pt-BR"/>
        </w:rPr>
        <w:t xml:space="preserve"> ]</w:t>
      </w:r>
      <w:proofErr w:type="gramEnd"/>
      <w:r w:rsidR="00210155"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 w:rsidR="00210155">
        <w:rPr>
          <w:rFonts w:ascii="Arial" w:hAnsi="Arial" w:cs="Arial"/>
          <w:i/>
          <w:w w:val="105"/>
          <w:lang w:val="pt-BR"/>
        </w:rPr>
        <w:t>s.soga</w:t>
      </w:r>
      <w:proofErr w:type="spellEnd"/>
      <w:proofErr w:type="gramEnd"/>
    </w:p>
    <w:p w14:paraId="5D3278C3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744FBDEF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Anajmamu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r w:rsidR="000C3BDA">
        <w:rPr>
          <w:rFonts w:ascii="Arial" w:hAnsi="Arial" w:cs="Arial"/>
          <w:w w:val="105"/>
          <w:lang w:val="pt-BR"/>
        </w:rPr>
        <w:t>[</w:t>
      </w:r>
      <w:proofErr w:type="spellStart"/>
      <w:r w:rsidR="000C3BDA">
        <w:rPr>
          <w:rFonts w:ascii="Arial" w:hAnsi="Arial" w:cs="Arial"/>
          <w:w w:val="105"/>
          <w:lang w:val="pt-BR"/>
        </w:rPr>
        <w:t>anáxmamu</w:t>
      </w:r>
      <w:proofErr w:type="spellEnd"/>
      <w:r>
        <w:rPr>
          <w:rFonts w:ascii="Arial" w:hAnsi="Arial" w:cs="Arial"/>
          <w:w w:val="105"/>
          <w:lang w:val="pt-BR"/>
        </w:rPr>
        <w:t xml:space="preserve">]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adj.culpado</w:t>
      </w:r>
      <w:proofErr w:type="spellEnd"/>
      <w:proofErr w:type="gramEnd"/>
    </w:p>
    <w:p w14:paraId="323665A6" w14:textId="77777777" w:rsidR="005C56E7" w:rsidRDefault="005C56E7">
      <w:pPr>
        <w:rPr>
          <w:rFonts w:ascii="Arial" w:hAnsi="Arial" w:cs="Arial"/>
          <w:iCs/>
          <w:w w:val="105"/>
          <w:lang w:val="pt-BR"/>
        </w:rPr>
      </w:pPr>
    </w:p>
    <w:p w14:paraId="6BE65377" w14:textId="77777777" w:rsidR="005C56E7" w:rsidRDefault="00210155">
      <w:pPr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Anamat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v.asolearse</w:t>
      </w:r>
      <w:proofErr w:type="spellEnd"/>
      <w:proofErr w:type="gramEnd"/>
      <w:r>
        <w:rPr>
          <w:rFonts w:ascii="Arial" w:hAnsi="Arial" w:cs="Arial"/>
          <w:w w:val="105"/>
          <w:lang w:val="pt-BR"/>
        </w:rPr>
        <w:t xml:space="preserve">  </w:t>
      </w:r>
    </w:p>
    <w:p w14:paraId="7E1CE4FA" w14:textId="77777777" w:rsidR="005C56E7" w:rsidRDefault="005C56E7">
      <w:pPr>
        <w:rPr>
          <w:rFonts w:ascii="Arial" w:hAnsi="Arial" w:cs="Arial"/>
          <w:w w:val="105"/>
          <w:lang w:val="pt-BR"/>
        </w:rPr>
      </w:pPr>
    </w:p>
    <w:p w14:paraId="358948A0" w14:textId="77777777" w:rsidR="005C56E7" w:rsidRDefault="00210155">
      <w:pPr>
        <w:rPr>
          <w:rFonts w:ascii="Arial" w:hAnsi="Arial" w:cs="Arial"/>
          <w:w w:val="105"/>
          <w:lang w:val="pt-BR"/>
        </w:rPr>
      </w:pPr>
      <w:proofErr w:type="spellStart"/>
      <w:proofErr w:type="gramStart"/>
      <w:r>
        <w:rPr>
          <w:rFonts w:ascii="Arial" w:hAnsi="Arial" w:cs="Arial"/>
          <w:w w:val="105"/>
          <w:lang w:val="pt-BR"/>
        </w:rPr>
        <w:t>Aneet</w:t>
      </w:r>
      <w:proofErr w:type="spellEnd"/>
      <w:r>
        <w:rPr>
          <w:rFonts w:ascii="Arial" w:hAnsi="Arial" w:cs="Arial"/>
          <w:w w:val="105"/>
          <w:lang w:val="pt-BR"/>
        </w:rPr>
        <w:t xml:space="preserve">  [</w:t>
      </w:r>
      <w:proofErr w:type="gramEnd"/>
      <w:r>
        <w:rPr>
          <w:rFonts w:ascii="Arial" w:hAnsi="Arial" w:cs="Arial"/>
          <w:w w:val="105"/>
          <w:lang w:val="pt-BR"/>
        </w:rPr>
        <w:t xml:space="preserve"> ]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v.amar</w:t>
      </w:r>
      <w:proofErr w:type="gramEnd"/>
      <w:r>
        <w:rPr>
          <w:rFonts w:ascii="Arial" w:hAnsi="Arial" w:cs="Arial"/>
          <w:i/>
          <w:w w:val="105"/>
          <w:lang w:val="pt-BR"/>
        </w:rPr>
        <w:t>,estimar</w:t>
      </w:r>
      <w:proofErr w:type="spellEnd"/>
      <w:r>
        <w:rPr>
          <w:rFonts w:ascii="Arial" w:hAnsi="Arial" w:cs="Arial"/>
          <w:w w:val="105"/>
          <w:lang w:val="pt-BR"/>
        </w:rPr>
        <w:t xml:space="preserve">   </w:t>
      </w:r>
    </w:p>
    <w:p w14:paraId="6EB3FB10" w14:textId="77777777" w:rsidR="005C56E7" w:rsidRDefault="005C56E7">
      <w:pPr>
        <w:rPr>
          <w:rFonts w:ascii="Arial" w:hAnsi="Arial" w:cs="Arial"/>
          <w:w w:val="105"/>
          <w:lang w:val="pt-BR"/>
        </w:rPr>
      </w:pPr>
    </w:p>
    <w:p w14:paraId="09B385F5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Anchit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v.despeinar</w:t>
      </w:r>
      <w:proofErr w:type="spellEnd"/>
      <w:proofErr w:type="gramEnd"/>
    </w:p>
    <w:p w14:paraId="4726C645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35911CBC" w14:textId="77777777" w:rsidR="005C56E7" w:rsidRDefault="003D5ACE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Aneakmau</w:t>
      </w:r>
      <w:proofErr w:type="spellEnd"/>
      <w:r w:rsidR="00210155"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 w:rsidR="00210155">
        <w:rPr>
          <w:rFonts w:ascii="Arial" w:hAnsi="Arial" w:cs="Arial"/>
          <w:w w:val="105"/>
          <w:lang w:val="pt-BR"/>
        </w:rPr>
        <w:t>[ ]</w:t>
      </w:r>
      <w:proofErr w:type="gramEnd"/>
      <w:r w:rsidR="00210155"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 w:rsidR="00210155">
        <w:rPr>
          <w:rFonts w:ascii="Arial" w:hAnsi="Arial" w:cs="Arial"/>
          <w:i/>
          <w:w w:val="105"/>
          <w:lang w:val="pt-BR"/>
        </w:rPr>
        <w:t>v.memoria</w:t>
      </w:r>
      <w:proofErr w:type="gramEnd"/>
      <w:r w:rsidR="00210155">
        <w:rPr>
          <w:rFonts w:ascii="Arial" w:hAnsi="Arial" w:cs="Arial"/>
          <w:i/>
          <w:w w:val="105"/>
          <w:lang w:val="pt-BR"/>
        </w:rPr>
        <w:t>,recuerdo</w:t>
      </w:r>
      <w:proofErr w:type="spellEnd"/>
    </w:p>
    <w:p w14:paraId="1B081FB5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21B51A34" w14:textId="77777777" w:rsidR="005C56E7" w:rsidRDefault="00210155">
      <w:pPr>
        <w:rPr>
          <w:rFonts w:ascii="Arial" w:hAnsi="Arial" w:cs="Arial"/>
          <w:i/>
          <w:w w:val="105"/>
          <w:lang w:val="es-PE"/>
        </w:rPr>
      </w:pPr>
      <w:proofErr w:type="spellStart"/>
      <w:r>
        <w:rPr>
          <w:rFonts w:ascii="Arial" w:hAnsi="Arial" w:cs="Arial"/>
          <w:iCs/>
          <w:w w:val="105"/>
          <w:lang w:val="es-PE"/>
        </w:rPr>
        <w:t>Anenkratin</w:t>
      </w:r>
      <w:proofErr w:type="spellEnd"/>
      <w:r>
        <w:rPr>
          <w:rFonts w:ascii="Arial" w:hAnsi="Arial" w:cs="Arial"/>
          <w:iCs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es-PE"/>
        </w:rPr>
        <w:t>[ ]</w:t>
      </w:r>
      <w:proofErr w:type="gramEnd"/>
      <w:r>
        <w:rPr>
          <w:rFonts w:ascii="Arial" w:hAnsi="Arial" w:cs="Arial"/>
          <w:w w:val="105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es-PE"/>
        </w:rPr>
        <w:t>adj.amable</w:t>
      </w:r>
      <w:proofErr w:type="gramEnd"/>
      <w:r>
        <w:rPr>
          <w:rFonts w:ascii="Arial" w:hAnsi="Arial" w:cs="Arial"/>
          <w:i/>
          <w:w w:val="105"/>
          <w:lang w:val="es-PE"/>
        </w:rPr>
        <w:t>,</w:t>
      </w:r>
      <w:proofErr w:type="gramStart"/>
      <w:r>
        <w:rPr>
          <w:rFonts w:ascii="Arial" w:hAnsi="Arial" w:cs="Arial"/>
          <w:i/>
          <w:w w:val="105"/>
          <w:lang w:val="es-PE"/>
        </w:rPr>
        <w:t>amoroso,cariñoso</w:t>
      </w:r>
      <w:proofErr w:type="spellEnd"/>
      <w:proofErr w:type="gramEnd"/>
    </w:p>
    <w:p w14:paraId="3BBB0040" w14:textId="77777777" w:rsidR="005C56E7" w:rsidRDefault="005C56E7">
      <w:pPr>
        <w:rPr>
          <w:rFonts w:ascii="Arial" w:hAnsi="Arial" w:cs="Arial"/>
          <w:i/>
          <w:w w:val="105"/>
          <w:lang w:val="es-PE"/>
        </w:rPr>
      </w:pPr>
    </w:p>
    <w:p w14:paraId="10057C68" w14:textId="77777777" w:rsidR="005C56E7" w:rsidRDefault="00210155">
      <w:pPr>
        <w:rPr>
          <w:rFonts w:ascii="Arial" w:hAnsi="Arial" w:cs="Arial"/>
          <w:i/>
          <w:w w:val="105"/>
          <w:lang w:val="es-PE"/>
        </w:rPr>
      </w:pPr>
      <w:r>
        <w:rPr>
          <w:rFonts w:ascii="Arial" w:hAnsi="Arial" w:cs="Arial"/>
          <w:iCs/>
          <w:w w:val="105"/>
          <w:lang w:val="es-PE"/>
        </w:rPr>
        <w:t xml:space="preserve">Anen </w:t>
      </w:r>
      <w:proofErr w:type="gramStart"/>
      <w:r>
        <w:rPr>
          <w:rFonts w:ascii="Arial" w:hAnsi="Arial" w:cs="Arial"/>
          <w:w w:val="105"/>
          <w:lang w:val="es-PE"/>
        </w:rPr>
        <w:t>[ ]</w:t>
      </w:r>
      <w:proofErr w:type="gramEnd"/>
      <w:r>
        <w:rPr>
          <w:rFonts w:ascii="Arial" w:hAnsi="Arial" w:cs="Arial"/>
          <w:w w:val="105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es-PE"/>
        </w:rPr>
        <w:t>s.canción</w:t>
      </w:r>
      <w:proofErr w:type="spellEnd"/>
      <w:proofErr w:type="gramEnd"/>
      <w:r>
        <w:rPr>
          <w:rFonts w:ascii="Arial" w:hAnsi="Arial" w:cs="Arial"/>
          <w:i/>
          <w:w w:val="105"/>
          <w:lang w:val="es-PE"/>
        </w:rPr>
        <w:t xml:space="preserve"> amorosa</w:t>
      </w:r>
    </w:p>
    <w:p w14:paraId="3D825D80" w14:textId="77777777" w:rsidR="005C56E7" w:rsidRDefault="005C56E7">
      <w:pPr>
        <w:rPr>
          <w:rFonts w:ascii="Arial" w:hAnsi="Arial" w:cs="Arial"/>
          <w:i/>
          <w:w w:val="105"/>
          <w:lang w:val="es-PE"/>
        </w:rPr>
      </w:pPr>
    </w:p>
    <w:p w14:paraId="4D49C86C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r>
        <w:rPr>
          <w:rFonts w:ascii="Arial" w:hAnsi="Arial" w:cs="Arial"/>
          <w:iCs/>
          <w:w w:val="105"/>
          <w:lang w:val="es-PE"/>
        </w:rPr>
        <w:t xml:space="preserve">Ankan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adj.desocupado</w:t>
      </w:r>
      <w:proofErr w:type="spellEnd"/>
      <w:proofErr w:type="gramEnd"/>
    </w:p>
    <w:p w14:paraId="229AB7AB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2484EC32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lang w:val="es-PE"/>
        </w:rPr>
        <w:t>Ankantu</w:t>
      </w:r>
      <w:proofErr w:type="spellEnd"/>
      <w:r>
        <w:rPr>
          <w:rFonts w:ascii="Arial" w:hAnsi="Arial" w:cs="Arial"/>
          <w:iCs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adj.soltera</w:t>
      </w:r>
      <w:proofErr w:type="spellEnd"/>
      <w:proofErr w:type="gramEnd"/>
    </w:p>
    <w:p w14:paraId="1A66022C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66E1AD0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Ansea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s.anzuelo</w:t>
      </w:r>
      <w:proofErr w:type="spellEnd"/>
      <w:proofErr w:type="gramEnd"/>
    </w:p>
    <w:p w14:paraId="59078CAE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11ACD75D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r>
        <w:rPr>
          <w:rFonts w:ascii="Arial" w:hAnsi="Arial" w:cs="Arial"/>
          <w:iCs/>
          <w:w w:val="105"/>
          <w:lang w:val="pt-BR"/>
        </w:rPr>
        <w:t xml:space="preserve">Antin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adj.comprensivo</w:t>
      </w:r>
      <w:proofErr w:type="spellEnd"/>
      <w:proofErr w:type="gramEnd"/>
    </w:p>
    <w:p w14:paraId="2ECED0B2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4F290232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lang w:val="es-PE"/>
        </w:rPr>
        <w:t>Antichu</w:t>
      </w:r>
      <w:proofErr w:type="spellEnd"/>
      <w:r>
        <w:rPr>
          <w:rFonts w:ascii="Arial" w:hAnsi="Arial" w:cs="Arial"/>
          <w:iCs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adj.desobediente</w:t>
      </w:r>
      <w:proofErr w:type="spellEnd"/>
      <w:proofErr w:type="gramEnd"/>
    </w:p>
    <w:p w14:paraId="73462794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65695CCA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lang w:val="es-PE"/>
        </w:rPr>
        <w:t>Anturtai</w:t>
      </w:r>
      <w:proofErr w:type="spellEnd"/>
      <w:r>
        <w:rPr>
          <w:rFonts w:ascii="Arial" w:hAnsi="Arial" w:cs="Arial"/>
          <w:iCs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s.líder</w:t>
      </w:r>
      <w:proofErr w:type="spellEnd"/>
      <w:proofErr w:type="gramEnd"/>
    </w:p>
    <w:p w14:paraId="16198D53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6D4F57C1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Antut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v.escuchar</w:t>
      </w:r>
      <w:proofErr w:type="spellEnd"/>
      <w:proofErr w:type="gramEnd"/>
    </w:p>
    <w:p w14:paraId="17E68692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01C54178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proofErr w:type="gramStart"/>
      <w:r>
        <w:rPr>
          <w:rFonts w:ascii="Arial" w:hAnsi="Arial" w:cs="Arial"/>
          <w:iCs/>
          <w:w w:val="105"/>
          <w:lang w:val="pt-BR"/>
        </w:rPr>
        <w:t>Antutai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 </w:t>
      </w:r>
      <w:r>
        <w:rPr>
          <w:rFonts w:ascii="Arial" w:hAnsi="Arial" w:cs="Arial"/>
          <w:w w:val="105"/>
          <w:lang w:val="pt-BR"/>
        </w:rPr>
        <w:t>[</w:t>
      </w:r>
      <w:proofErr w:type="gramEnd"/>
      <w:r>
        <w:rPr>
          <w:rFonts w:ascii="Arial" w:hAnsi="Arial" w:cs="Arial"/>
          <w:w w:val="105"/>
          <w:lang w:val="pt-BR"/>
        </w:rPr>
        <w:t xml:space="preserve"> ]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s.tímpano</w:t>
      </w:r>
      <w:proofErr w:type="spellEnd"/>
      <w:proofErr w:type="gramEnd"/>
    </w:p>
    <w:p w14:paraId="076D5570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0873700D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Anujkamu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adj.pegado</w:t>
      </w:r>
      <w:proofErr w:type="spellEnd"/>
      <w:proofErr w:type="gramEnd"/>
    </w:p>
    <w:p w14:paraId="4F9E5C55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09490D9D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Anujtut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v.parchar</w:t>
      </w:r>
      <w:proofErr w:type="spellEnd"/>
      <w:proofErr w:type="gramEnd"/>
    </w:p>
    <w:p w14:paraId="529BFFB9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45AE452E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Anuntat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v.manejar</w:t>
      </w:r>
      <w:proofErr w:type="spellEnd"/>
      <w:proofErr w:type="gramEnd"/>
    </w:p>
    <w:p w14:paraId="49A0E1E8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3C076636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Anumtai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s.puerto</w:t>
      </w:r>
      <w:proofErr w:type="spellEnd"/>
      <w:proofErr w:type="gramEnd"/>
      <w:r>
        <w:rPr>
          <w:rFonts w:ascii="Arial" w:hAnsi="Arial" w:cs="Arial"/>
          <w:i/>
          <w:w w:val="105"/>
          <w:lang w:val="pt-BR"/>
        </w:rPr>
        <w:t xml:space="preserve"> principal</w:t>
      </w:r>
    </w:p>
    <w:p w14:paraId="02E8F2CC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3DB73308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Apa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s.tu</w:t>
      </w:r>
      <w:proofErr w:type="spellEnd"/>
      <w:proofErr w:type="gramEnd"/>
      <w:r>
        <w:rPr>
          <w:rFonts w:ascii="Arial" w:hAnsi="Arial" w:cs="Arial"/>
          <w:i/>
          <w:w w:val="105"/>
          <w:lang w:val="pt-BR"/>
        </w:rPr>
        <w:t xml:space="preserve"> padre</w:t>
      </w:r>
    </w:p>
    <w:p w14:paraId="382D9938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485BC59F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r>
        <w:rPr>
          <w:rFonts w:ascii="Arial" w:hAnsi="Arial" w:cs="Arial"/>
          <w:iCs/>
          <w:w w:val="105"/>
          <w:lang w:val="pt-BR"/>
        </w:rPr>
        <w:t xml:space="preserve">Apar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s.papá</w:t>
      </w:r>
      <w:proofErr w:type="spellEnd"/>
      <w:proofErr w:type="gramEnd"/>
    </w:p>
    <w:p w14:paraId="03B93B28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741F3190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proofErr w:type="gramStart"/>
      <w:r>
        <w:rPr>
          <w:rFonts w:ascii="Arial" w:hAnsi="Arial" w:cs="Arial"/>
          <w:iCs/>
          <w:w w:val="105"/>
          <w:lang w:val="pt-BR"/>
        </w:rPr>
        <w:t>Apaach,apachur</w:t>
      </w:r>
      <w:proofErr w:type="spellEnd"/>
      <w:proofErr w:type="gram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s.abuelo</w:t>
      </w:r>
      <w:proofErr w:type="spellEnd"/>
      <w:proofErr w:type="gramEnd"/>
    </w:p>
    <w:p w14:paraId="6BBD5ED1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AEB5B5B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Apach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s.mestizo</w:t>
      </w:r>
      <w:proofErr w:type="spellEnd"/>
      <w:proofErr w:type="gramEnd"/>
    </w:p>
    <w:p w14:paraId="121C8D66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6C6945A3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Apai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s.mango</w:t>
      </w:r>
      <w:proofErr w:type="spellEnd"/>
      <w:proofErr w:type="gramEnd"/>
      <w:r>
        <w:rPr>
          <w:rFonts w:ascii="Arial" w:hAnsi="Arial" w:cs="Arial"/>
          <w:i/>
          <w:w w:val="105"/>
          <w:lang w:val="pt-BR"/>
        </w:rPr>
        <w:t xml:space="preserve"> silvestre</w:t>
      </w:r>
    </w:p>
    <w:p w14:paraId="1DA17847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68FEB39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lastRenderedPageBreak/>
        <w:t>Apet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v.quemar</w:t>
      </w:r>
      <w:proofErr w:type="gramEnd"/>
      <w:r>
        <w:rPr>
          <w:rFonts w:ascii="Arial" w:hAnsi="Arial" w:cs="Arial"/>
          <w:i/>
          <w:w w:val="105"/>
          <w:lang w:val="pt-BR"/>
        </w:rPr>
        <w:t>,encender</w:t>
      </w:r>
      <w:proofErr w:type="spellEnd"/>
    </w:p>
    <w:p w14:paraId="6A3FC2B8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2B1E04F5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Apikut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v.voltear</w:t>
      </w:r>
      <w:proofErr w:type="spellEnd"/>
      <w:proofErr w:type="gramEnd"/>
    </w:p>
    <w:p w14:paraId="39B0E500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24DFB1A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Apu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adj.grande</w:t>
      </w:r>
      <w:proofErr w:type="spellEnd"/>
      <w:proofErr w:type="gramEnd"/>
    </w:p>
    <w:p w14:paraId="14A706F0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66C1EDA4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Apujat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v.dejar</w:t>
      </w:r>
      <w:proofErr w:type="gramEnd"/>
      <w:r>
        <w:rPr>
          <w:rFonts w:ascii="Arial" w:hAnsi="Arial" w:cs="Arial"/>
          <w:i/>
          <w:w w:val="105"/>
          <w:lang w:val="pt-BR"/>
        </w:rPr>
        <w:t>,sembrar</w:t>
      </w:r>
      <w:proofErr w:type="spellEnd"/>
      <w:r>
        <w:rPr>
          <w:rFonts w:ascii="Arial" w:hAnsi="Arial" w:cs="Arial"/>
          <w:i/>
          <w:w w:val="105"/>
          <w:lang w:val="pt-BR"/>
        </w:rPr>
        <w:t xml:space="preserve"> plátano</w:t>
      </w:r>
    </w:p>
    <w:p w14:paraId="38C69F38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36D6FDBD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Araamu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s.sembrado</w:t>
      </w:r>
      <w:proofErr w:type="gramEnd"/>
      <w:r>
        <w:rPr>
          <w:rFonts w:ascii="Arial" w:hAnsi="Arial" w:cs="Arial"/>
          <w:i/>
          <w:w w:val="105"/>
          <w:lang w:val="pt-BR"/>
        </w:rPr>
        <w:t>,cultivado</w:t>
      </w:r>
      <w:proofErr w:type="spellEnd"/>
    </w:p>
    <w:p w14:paraId="70D0FFB1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1CEE26CF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 w:rsidRPr="00E800D8">
        <w:rPr>
          <w:rFonts w:ascii="Arial" w:hAnsi="Arial" w:cs="Arial"/>
          <w:iCs/>
          <w:w w:val="105"/>
          <w:highlight w:val="yellow"/>
          <w:lang w:val="pt-BR"/>
        </w:rPr>
        <w:t>Arak</w:t>
      </w:r>
      <w:proofErr w:type="spellEnd"/>
      <w:r w:rsidRPr="00E800D8">
        <w:rPr>
          <w:rFonts w:ascii="Arial" w:hAnsi="Arial" w:cs="Arial"/>
          <w:iCs/>
          <w:w w:val="105"/>
          <w:highlight w:val="yellow"/>
          <w:lang w:val="pt-BR"/>
        </w:rPr>
        <w:t xml:space="preserve"> </w:t>
      </w:r>
      <w:proofErr w:type="gramStart"/>
      <w:r w:rsidRPr="00E800D8">
        <w:rPr>
          <w:rFonts w:ascii="Arial" w:hAnsi="Arial" w:cs="Arial"/>
          <w:w w:val="105"/>
          <w:highlight w:val="yellow"/>
          <w:lang w:val="pt-BR"/>
        </w:rPr>
        <w:t>[ ]</w:t>
      </w:r>
      <w:proofErr w:type="gramEnd"/>
      <w:r w:rsidRPr="00E800D8">
        <w:rPr>
          <w:rFonts w:ascii="Arial" w:hAnsi="Arial" w:cs="Arial"/>
          <w:w w:val="105"/>
          <w:highlight w:val="yellow"/>
          <w:lang w:val="pt-BR"/>
        </w:rPr>
        <w:t xml:space="preserve"> </w:t>
      </w:r>
      <w:proofErr w:type="spellStart"/>
      <w:proofErr w:type="gramStart"/>
      <w:r w:rsidRPr="00E800D8">
        <w:rPr>
          <w:rFonts w:ascii="Arial" w:hAnsi="Arial" w:cs="Arial"/>
          <w:i/>
          <w:w w:val="105"/>
          <w:highlight w:val="yellow"/>
          <w:lang w:val="pt-BR"/>
        </w:rPr>
        <w:t>s.planta</w:t>
      </w:r>
      <w:proofErr w:type="gramEnd"/>
      <w:r w:rsidRPr="00E800D8">
        <w:rPr>
          <w:rFonts w:ascii="Arial" w:hAnsi="Arial" w:cs="Arial"/>
          <w:i/>
          <w:w w:val="105"/>
          <w:highlight w:val="yellow"/>
          <w:lang w:val="pt-BR"/>
        </w:rPr>
        <w:t>,cultivo</w:t>
      </w:r>
      <w:proofErr w:type="spellEnd"/>
    </w:p>
    <w:p w14:paraId="77539043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BD25BF7" w14:textId="77777777" w:rsidR="005C56E7" w:rsidRDefault="00210155">
      <w:pPr>
        <w:rPr>
          <w:rFonts w:ascii="Arial" w:hAnsi="Arial" w:cs="Arial"/>
          <w:i/>
          <w:w w:val="105"/>
          <w:lang w:val="es-PE"/>
        </w:rPr>
      </w:pPr>
      <w:r>
        <w:rPr>
          <w:rFonts w:ascii="Arial" w:hAnsi="Arial" w:cs="Arial"/>
          <w:iCs/>
          <w:w w:val="105"/>
          <w:lang w:val="es-PE"/>
        </w:rPr>
        <w:t xml:space="preserve">Aran </w:t>
      </w:r>
      <w:proofErr w:type="gramStart"/>
      <w:r>
        <w:rPr>
          <w:rFonts w:ascii="Arial" w:hAnsi="Arial" w:cs="Arial"/>
          <w:w w:val="105"/>
          <w:lang w:val="es-PE"/>
        </w:rPr>
        <w:t>[ ]</w:t>
      </w:r>
      <w:proofErr w:type="gramEnd"/>
      <w:r>
        <w:rPr>
          <w:rFonts w:ascii="Arial" w:hAnsi="Arial" w:cs="Arial"/>
          <w:w w:val="105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es-PE"/>
        </w:rPr>
        <w:t>adv.lejos</w:t>
      </w:r>
      <w:proofErr w:type="gramEnd"/>
      <w:r>
        <w:rPr>
          <w:rFonts w:ascii="Arial" w:hAnsi="Arial" w:cs="Arial"/>
          <w:i/>
          <w:w w:val="105"/>
          <w:lang w:val="es-PE"/>
        </w:rPr>
        <w:t>,mas</w:t>
      </w:r>
      <w:proofErr w:type="spellEnd"/>
      <w:r>
        <w:rPr>
          <w:rFonts w:ascii="Arial" w:hAnsi="Arial" w:cs="Arial"/>
          <w:i/>
          <w:w w:val="105"/>
          <w:lang w:val="es-PE"/>
        </w:rPr>
        <w:t xml:space="preserve"> allá</w:t>
      </w:r>
    </w:p>
    <w:p w14:paraId="301EF5DD" w14:textId="77777777" w:rsidR="005C56E7" w:rsidRDefault="005C56E7">
      <w:pPr>
        <w:rPr>
          <w:rFonts w:ascii="Arial" w:hAnsi="Arial" w:cs="Arial"/>
          <w:i/>
          <w:w w:val="105"/>
          <w:lang w:val="es-PE"/>
        </w:rPr>
      </w:pPr>
    </w:p>
    <w:p w14:paraId="2ECADEAD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es-PE"/>
        </w:rPr>
        <w:t>Aranat</w:t>
      </w:r>
      <w:proofErr w:type="spellEnd"/>
      <w:r>
        <w:rPr>
          <w:rFonts w:ascii="Arial" w:hAnsi="Arial" w:cs="Arial"/>
          <w:iCs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v.recelar</w:t>
      </w:r>
      <w:proofErr w:type="gramEnd"/>
      <w:r>
        <w:rPr>
          <w:rFonts w:ascii="Arial" w:hAnsi="Arial" w:cs="Arial"/>
          <w:i/>
          <w:w w:val="105"/>
          <w:lang w:val="pt-BR"/>
        </w:rPr>
        <w:t>,</w:t>
      </w:r>
      <w:proofErr w:type="gramStart"/>
      <w:r>
        <w:rPr>
          <w:rFonts w:ascii="Arial" w:hAnsi="Arial" w:cs="Arial"/>
          <w:i/>
          <w:w w:val="105"/>
          <w:lang w:val="pt-BR"/>
        </w:rPr>
        <w:t>desconfiar,respetar</w:t>
      </w:r>
      <w:proofErr w:type="spellEnd"/>
      <w:proofErr w:type="gramEnd"/>
    </w:p>
    <w:p w14:paraId="37CD5FF3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CE6C398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Asakát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v.borrar</w:t>
      </w:r>
      <w:proofErr w:type="gramEnd"/>
      <w:r>
        <w:rPr>
          <w:rFonts w:ascii="Arial" w:hAnsi="Arial" w:cs="Arial"/>
          <w:i/>
          <w:w w:val="105"/>
          <w:lang w:val="pt-BR"/>
        </w:rPr>
        <w:t>,limpiar</w:t>
      </w:r>
      <w:proofErr w:type="spellEnd"/>
      <w:r>
        <w:rPr>
          <w:rFonts w:ascii="Arial" w:hAnsi="Arial" w:cs="Arial"/>
          <w:i/>
          <w:w w:val="105"/>
          <w:lang w:val="pt-BR"/>
        </w:rPr>
        <w:t xml:space="preserve"> manchas</w:t>
      </w:r>
    </w:p>
    <w:p w14:paraId="1BEA81A7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0E7C9892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Asakatai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s.borrador</w:t>
      </w:r>
      <w:proofErr w:type="spellEnd"/>
      <w:proofErr w:type="gramEnd"/>
    </w:p>
    <w:p w14:paraId="5CF5D5A8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E1265D8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es-PE"/>
        </w:rPr>
        <w:t>Asamtai</w:t>
      </w:r>
      <w:proofErr w:type="spellEnd"/>
      <w:r>
        <w:rPr>
          <w:rFonts w:ascii="Arial" w:hAnsi="Arial" w:cs="Arial"/>
          <w:iCs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adv.porque</w:t>
      </w:r>
      <w:proofErr w:type="spellEnd"/>
      <w:proofErr w:type="gramEnd"/>
    </w:p>
    <w:p w14:paraId="02DA0B2E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01EB92EB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r>
        <w:rPr>
          <w:rFonts w:ascii="Arial" w:hAnsi="Arial" w:cs="Arial"/>
          <w:iCs/>
          <w:w w:val="105"/>
          <w:lang w:val="pt-BR"/>
        </w:rPr>
        <w:t xml:space="preserve">Aser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s.fosforo</w:t>
      </w:r>
      <w:proofErr w:type="spellEnd"/>
      <w:proofErr w:type="gramEnd"/>
      <w:r>
        <w:rPr>
          <w:rFonts w:ascii="Arial" w:hAnsi="Arial" w:cs="Arial"/>
          <w:i/>
          <w:w w:val="105"/>
          <w:lang w:val="pt-BR"/>
        </w:rPr>
        <w:t xml:space="preserve"> </w:t>
      </w:r>
      <w:proofErr w:type="spellStart"/>
      <w:r>
        <w:rPr>
          <w:rFonts w:ascii="Arial" w:hAnsi="Arial" w:cs="Arial"/>
          <w:i/>
          <w:w w:val="105"/>
          <w:lang w:val="pt-BR"/>
        </w:rPr>
        <w:t>tipico</w:t>
      </w:r>
      <w:proofErr w:type="spellEnd"/>
    </w:p>
    <w:p w14:paraId="4570057C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758F34CA" w14:textId="77777777" w:rsidR="005C56E7" w:rsidRDefault="00210155">
      <w:pPr>
        <w:rPr>
          <w:rFonts w:ascii="Arial" w:hAnsi="Arial" w:cs="Arial"/>
          <w:i/>
          <w:w w:val="105"/>
          <w:lang w:val="es-PE"/>
        </w:rPr>
      </w:pPr>
      <w:proofErr w:type="spellStart"/>
      <w:r>
        <w:rPr>
          <w:rFonts w:ascii="Arial" w:hAnsi="Arial" w:cs="Arial"/>
          <w:iCs/>
          <w:w w:val="105"/>
          <w:lang w:val="es-PE"/>
        </w:rPr>
        <w:t>Asutit</w:t>
      </w:r>
      <w:proofErr w:type="spellEnd"/>
      <w:r>
        <w:rPr>
          <w:rFonts w:ascii="Arial" w:hAnsi="Arial" w:cs="Arial"/>
          <w:iCs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es-PE"/>
        </w:rPr>
        <w:t>[ ]</w:t>
      </w:r>
      <w:proofErr w:type="gramEnd"/>
      <w:r>
        <w:rPr>
          <w:rFonts w:ascii="Arial" w:hAnsi="Arial" w:cs="Arial"/>
          <w:w w:val="105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es-PE"/>
        </w:rPr>
        <w:t>v.azotar</w:t>
      </w:r>
      <w:proofErr w:type="gramEnd"/>
      <w:r>
        <w:rPr>
          <w:rFonts w:ascii="Arial" w:hAnsi="Arial" w:cs="Arial"/>
          <w:i/>
          <w:w w:val="105"/>
          <w:lang w:val="es-PE"/>
        </w:rPr>
        <w:t>,dar</w:t>
      </w:r>
      <w:proofErr w:type="spellEnd"/>
      <w:r>
        <w:rPr>
          <w:rFonts w:ascii="Arial" w:hAnsi="Arial" w:cs="Arial"/>
          <w:i/>
          <w:w w:val="105"/>
          <w:lang w:val="es-PE"/>
        </w:rPr>
        <w:t xml:space="preserve"> </w:t>
      </w:r>
      <w:proofErr w:type="spellStart"/>
      <w:r>
        <w:rPr>
          <w:rFonts w:ascii="Arial" w:hAnsi="Arial" w:cs="Arial"/>
          <w:i/>
          <w:w w:val="105"/>
          <w:lang w:val="es-PE"/>
        </w:rPr>
        <w:t>latigazoz</w:t>
      </w:r>
      <w:proofErr w:type="spellEnd"/>
    </w:p>
    <w:p w14:paraId="11E91E46" w14:textId="77777777" w:rsidR="005C56E7" w:rsidRDefault="005C56E7">
      <w:pPr>
        <w:rPr>
          <w:rFonts w:ascii="Arial" w:hAnsi="Arial" w:cs="Arial"/>
          <w:i/>
          <w:w w:val="105"/>
          <w:lang w:val="es-PE"/>
        </w:rPr>
      </w:pPr>
    </w:p>
    <w:p w14:paraId="373B24B1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r>
        <w:rPr>
          <w:rFonts w:ascii="Arial" w:hAnsi="Arial" w:cs="Arial"/>
          <w:iCs/>
          <w:w w:val="105"/>
          <w:lang w:val="es-PE"/>
        </w:rPr>
        <w:t xml:space="preserve">Ashan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adj.viejo</w:t>
      </w:r>
      <w:proofErr w:type="spellEnd"/>
      <w:proofErr w:type="gramEnd"/>
    </w:p>
    <w:p w14:paraId="72FB7C28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34D6ECEA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r>
        <w:rPr>
          <w:rFonts w:ascii="Arial" w:hAnsi="Arial" w:cs="Arial"/>
          <w:iCs/>
          <w:w w:val="105"/>
          <w:lang w:val="es-PE"/>
        </w:rPr>
        <w:t>Ashi</w:t>
      </w:r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adj.todo</w:t>
      </w:r>
      <w:proofErr w:type="spellEnd"/>
      <w:proofErr w:type="gramEnd"/>
    </w:p>
    <w:p w14:paraId="344B9384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26705DF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Áta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v.ser,estar</w:t>
      </w:r>
      <w:proofErr w:type="gramEnd"/>
      <w:r>
        <w:rPr>
          <w:rFonts w:ascii="Arial" w:hAnsi="Arial" w:cs="Arial"/>
          <w:i/>
          <w:w w:val="105"/>
          <w:lang w:val="pt-BR"/>
        </w:rPr>
        <w:t>,haber</w:t>
      </w:r>
      <w:proofErr w:type="spellEnd"/>
    </w:p>
    <w:p w14:paraId="55590A76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3F33186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Atantat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v.quitar</w:t>
      </w:r>
      <w:proofErr w:type="spellEnd"/>
      <w:proofErr w:type="gramEnd"/>
    </w:p>
    <w:p w14:paraId="33BFC7A8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F5B5A09" w14:textId="77777777" w:rsidR="005C56E7" w:rsidRDefault="00210155">
      <w:pPr>
        <w:rPr>
          <w:rFonts w:ascii="Arial" w:hAnsi="Arial" w:cs="Arial"/>
          <w:i/>
          <w:w w:val="105"/>
          <w:lang w:val="es-PE"/>
        </w:rPr>
      </w:pPr>
      <w:proofErr w:type="spellStart"/>
      <w:r>
        <w:rPr>
          <w:rFonts w:ascii="Arial" w:hAnsi="Arial" w:cs="Arial"/>
          <w:iCs/>
          <w:w w:val="105"/>
          <w:lang w:val="es-PE"/>
        </w:rPr>
        <w:t>Atash</w:t>
      </w:r>
      <w:proofErr w:type="spellEnd"/>
      <w:r>
        <w:rPr>
          <w:rFonts w:ascii="Arial" w:hAnsi="Arial" w:cs="Arial"/>
          <w:iCs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es-PE"/>
        </w:rPr>
        <w:t>[ ]</w:t>
      </w:r>
      <w:proofErr w:type="gramEnd"/>
      <w:r>
        <w:rPr>
          <w:rFonts w:ascii="Arial" w:hAnsi="Arial" w:cs="Arial"/>
          <w:w w:val="105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es-PE"/>
        </w:rPr>
        <w:t>s.gallina</w:t>
      </w:r>
      <w:proofErr w:type="gramEnd"/>
      <w:r>
        <w:rPr>
          <w:rFonts w:ascii="Arial" w:hAnsi="Arial" w:cs="Arial"/>
          <w:i/>
          <w:w w:val="105"/>
          <w:lang w:val="es-PE"/>
        </w:rPr>
        <w:t>,</w:t>
      </w:r>
      <w:proofErr w:type="gramStart"/>
      <w:r>
        <w:rPr>
          <w:rFonts w:ascii="Arial" w:hAnsi="Arial" w:cs="Arial"/>
          <w:i/>
          <w:w w:val="105"/>
          <w:lang w:val="es-PE"/>
        </w:rPr>
        <w:t>gallo,pollo</w:t>
      </w:r>
      <w:proofErr w:type="spellEnd"/>
      <w:proofErr w:type="gramEnd"/>
    </w:p>
    <w:p w14:paraId="4E99FB96" w14:textId="77777777" w:rsidR="005C56E7" w:rsidRDefault="005C56E7">
      <w:pPr>
        <w:rPr>
          <w:rFonts w:ascii="Arial" w:hAnsi="Arial" w:cs="Arial"/>
          <w:i/>
          <w:w w:val="105"/>
          <w:lang w:val="es-PE"/>
        </w:rPr>
      </w:pPr>
    </w:p>
    <w:p w14:paraId="04558E0D" w14:textId="77777777" w:rsidR="005C56E7" w:rsidRDefault="00210155">
      <w:pPr>
        <w:rPr>
          <w:rFonts w:ascii="Arial" w:hAnsi="Arial" w:cs="Arial"/>
          <w:i/>
          <w:w w:val="105"/>
          <w:lang w:val="es-PE"/>
        </w:rPr>
      </w:pPr>
      <w:proofErr w:type="spellStart"/>
      <w:r>
        <w:rPr>
          <w:rFonts w:ascii="Arial" w:hAnsi="Arial" w:cs="Arial"/>
          <w:iCs/>
          <w:w w:val="105"/>
          <w:lang w:val="es-PE"/>
        </w:rPr>
        <w:t>Atuamu</w:t>
      </w:r>
      <w:proofErr w:type="spellEnd"/>
      <w:r>
        <w:rPr>
          <w:rFonts w:ascii="Arial" w:hAnsi="Arial" w:cs="Arial"/>
          <w:iCs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es-PE"/>
        </w:rPr>
        <w:t>[ ]</w:t>
      </w:r>
      <w:proofErr w:type="gramEnd"/>
      <w:r>
        <w:rPr>
          <w:rFonts w:ascii="Arial" w:hAnsi="Arial" w:cs="Arial"/>
          <w:w w:val="105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es-PE"/>
        </w:rPr>
        <w:t>s.apoyo</w:t>
      </w:r>
      <w:proofErr w:type="gramEnd"/>
      <w:r>
        <w:rPr>
          <w:rFonts w:ascii="Arial" w:hAnsi="Arial" w:cs="Arial"/>
          <w:i/>
          <w:w w:val="105"/>
          <w:lang w:val="es-PE"/>
        </w:rPr>
        <w:t>,</w:t>
      </w:r>
      <w:proofErr w:type="gramStart"/>
      <w:r>
        <w:rPr>
          <w:rFonts w:ascii="Arial" w:hAnsi="Arial" w:cs="Arial"/>
          <w:i/>
          <w:w w:val="105"/>
          <w:lang w:val="es-PE"/>
        </w:rPr>
        <w:t>acuerdo,alianza</w:t>
      </w:r>
      <w:proofErr w:type="spellEnd"/>
      <w:proofErr w:type="gramEnd"/>
    </w:p>
    <w:p w14:paraId="6137330E" w14:textId="77777777" w:rsidR="005C56E7" w:rsidRDefault="005C56E7">
      <w:pPr>
        <w:rPr>
          <w:rFonts w:ascii="Arial" w:hAnsi="Arial" w:cs="Arial"/>
          <w:i/>
          <w:w w:val="105"/>
          <w:lang w:val="es-PE"/>
        </w:rPr>
      </w:pPr>
    </w:p>
    <w:p w14:paraId="1DAE91FB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es-PE"/>
        </w:rPr>
        <w:t>Atunait</w:t>
      </w:r>
      <w:proofErr w:type="spellEnd"/>
      <w:r>
        <w:rPr>
          <w:rFonts w:ascii="Arial" w:hAnsi="Arial" w:cs="Arial"/>
          <w:iCs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v.ayudarse</w:t>
      </w:r>
      <w:proofErr w:type="gramEnd"/>
      <w:r>
        <w:rPr>
          <w:rFonts w:ascii="Arial" w:hAnsi="Arial" w:cs="Arial"/>
          <w:i/>
          <w:w w:val="105"/>
          <w:lang w:val="pt-BR"/>
        </w:rPr>
        <w:t>,cooperar</w:t>
      </w:r>
      <w:proofErr w:type="spellEnd"/>
    </w:p>
    <w:p w14:paraId="4D230141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2F407DC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Atsawat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v.hacer</w:t>
      </w:r>
      <w:proofErr w:type="spellEnd"/>
      <w:proofErr w:type="gramEnd"/>
      <w:r>
        <w:rPr>
          <w:rFonts w:ascii="Arial" w:hAnsi="Arial" w:cs="Arial"/>
          <w:i/>
          <w:w w:val="105"/>
          <w:lang w:val="pt-BR"/>
        </w:rPr>
        <w:t xml:space="preserve"> madrugar</w:t>
      </w:r>
    </w:p>
    <w:p w14:paraId="76DE5650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4AA241A2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Atsamu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s.ausencia</w:t>
      </w:r>
      <w:proofErr w:type="spellEnd"/>
      <w:proofErr w:type="gramEnd"/>
    </w:p>
    <w:p w14:paraId="4DBCC662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5E1371F8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Auj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s.aguja</w:t>
      </w:r>
      <w:proofErr w:type="spellEnd"/>
      <w:proofErr w:type="gramEnd"/>
    </w:p>
    <w:p w14:paraId="2B08252A" w14:textId="77777777" w:rsidR="005C56E7" w:rsidRDefault="00210155">
      <w:pPr>
        <w:rPr>
          <w:rFonts w:ascii="Arial" w:hAnsi="Arial" w:cs="Arial"/>
          <w:i/>
          <w:w w:val="105"/>
          <w:lang w:val="es-PE"/>
        </w:rPr>
      </w:pPr>
      <w:proofErr w:type="spellStart"/>
      <w:r>
        <w:rPr>
          <w:rFonts w:ascii="Arial" w:hAnsi="Arial" w:cs="Arial"/>
          <w:iCs/>
          <w:w w:val="105"/>
          <w:lang w:val="es-PE"/>
        </w:rPr>
        <w:t>Aujat</w:t>
      </w:r>
      <w:proofErr w:type="spellEnd"/>
      <w:r>
        <w:rPr>
          <w:rFonts w:ascii="Arial" w:hAnsi="Arial" w:cs="Arial"/>
          <w:iCs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es-PE"/>
        </w:rPr>
        <w:t>[ ]</w:t>
      </w:r>
      <w:proofErr w:type="gramEnd"/>
      <w:r>
        <w:rPr>
          <w:rFonts w:ascii="Arial" w:hAnsi="Arial" w:cs="Arial"/>
          <w:w w:val="105"/>
          <w:lang w:val="es-PE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es-PE"/>
        </w:rPr>
        <w:t>v.leer</w:t>
      </w:r>
      <w:proofErr w:type="gramEnd"/>
      <w:r>
        <w:rPr>
          <w:rFonts w:ascii="Arial" w:hAnsi="Arial" w:cs="Arial"/>
          <w:i/>
          <w:w w:val="105"/>
          <w:lang w:val="es-PE"/>
        </w:rPr>
        <w:t>,estudiar</w:t>
      </w:r>
      <w:proofErr w:type="spellEnd"/>
    </w:p>
    <w:p w14:paraId="72868F93" w14:textId="77777777" w:rsidR="005C56E7" w:rsidRDefault="005C56E7">
      <w:pPr>
        <w:rPr>
          <w:rFonts w:ascii="Arial" w:hAnsi="Arial" w:cs="Arial"/>
          <w:i/>
          <w:w w:val="105"/>
          <w:lang w:val="es-PE"/>
        </w:rPr>
      </w:pPr>
    </w:p>
    <w:p w14:paraId="2F3EFA02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es-PE"/>
        </w:rPr>
        <w:t>Aujmatmau</w:t>
      </w:r>
      <w:proofErr w:type="spellEnd"/>
      <w:r>
        <w:rPr>
          <w:rFonts w:ascii="Arial" w:hAnsi="Arial" w:cs="Arial"/>
          <w:iCs/>
          <w:w w:val="105"/>
          <w:lang w:val="es-PE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s.cuento</w:t>
      </w:r>
      <w:proofErr w:type="spellEnd"/>
      <w:proofErr w:type="gramEnd"/>
    </w:p>
    <w:p w14:paraId="1E09DF18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7BC05051" w14:textId="77777777" w:rsidR="005C56E7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Aujnait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v.hablar</w:t>
      </w:r>
      <w:proofErr w:type="gramEnd"/>
      <w:r>
        <w:rPr>
          <w:rFonts w:ascii="Arial" w:hAnsi="Arial" w:cs="Arial"/>
          <w:i/>
          <w:w w:val="105"/>
          <w:lang w:val="pt-BR"/>
        </w:rPr>
        <w:t>,dialogar</w:t>
      </w:r>
      <w:proofErr w:type="spellEnd"/>
    </w:p>
    <w:p w14:paraId="1BD620E6" w14:textId="77777777" w:rsidR="005C56E7" w:rsidRDefault="005C56E7">
      <w:pPr>
        <w:rPr>
          <w:rFonts w:ascii="Arial" w:hAnsi="Arial" w:cs="Arial"/>
          <w:i/>
          <w:w w:val="105"/>
          <w:lang w:val="pt-BR"/>
        </w:rPr>
      </w:pPr>
    </w:p>
    <w:p w14:paraId="00B8D992" w14:textId="77777777" w:rsidR="00385D0C" w:rsidRDefault="00210155">
      <w:pPr>
        <w:rPr>
          <w:rFonts w:ascii="Arial" w:hAnsi="Arial" w:cs="Arial"/>
          <w:i/>
          <w:w w:val="105"/>
          <w:lang w:val="pt-BR"/>
        </w:rPr>
      </w:pPr>
      <w:proofErr w:type="spellStart"/>
      <w:r>
        <w:rPr>
          <w:rFonts w:ascii="Arial" w:hAnsi="Arial" w:cs="Arial"/>
          <w:iCs/>
          <w:w w:val="105"/>
          <w:lang w:val="pt-BR"/>
        </w:rPr>
        <w:t>Aujmatmamat</w:t>
      </w:r>
      <w:proofErr w:type="spellEnd"/>
      <w:r>
        <w:rPr>
          <w:rFonts w:ascii="Arial" w:hAnsi="Arial" w:cs="Arial"/>
          <w:iCs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w w:val="105"/>
          <w:lang w:val="pt-BR"/>
        </w:rPr>
        <w:t>v.criticarse</w:t>
      </w:r>
      <w:proofErr w:type="spellEnd"/>
      <w:proofErr w:type="gramEnd"/>
    </w:p>
    <w:p w14:paraId="4E7F6A7D" w14:textId="77777777" w:rsidR="00385D0C" w:rsidRDefault="00385D0C">
      <w:pPr>
        <w:rPr>
          <w:rFonts w:ascii="Arial" w:hAnsi="Arial" w:cs="Arial"/>
          <w:i/>
          <w:w w:val="105"/>
          <w:lang w:val="pt-BR"/>
        </w:rPr>
      </w:pPr>
    </w:p>
    <w:p w14:paraId="09251CF3" w14:textId="77777777" w:rsidR="00385D0C" w:rsidRDefault="00385D0C">
      <w:pPr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i/>
          <w:w w:val="105"/>
          <w:lang w:val="pt-BR"/>
        </w:rPr>
        <w:lastRenderedPageBreak/>
        <w:t>Achit</w:t>
      </w:r>
      <w:proofErr w:type="spellEnd"/>
      <w:r>
        <w:rPr>
          <w:rFonts w:ascii="Arial" w:hAnsi="Arial" w:cs="Arial"/>
          <w:i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 v. agarrar </w:t>
      </w:r>
    </w:p>
    <w:p w14:paraId="6FD4458E" w14:textId="77777777" w:rsidR="00385D0C" w:rsidRDefault="00385D0C">
      <w:pPr>
        <w:rPr>
          <w:rFonts w:ascii="Arial" w:hAnsi="Arial" w:cs="Arial"/>
          <w:w w:val="105"/>
          <w:lang w:val="pt-BR"/>
        </w:rPr>
      </w:pPr>
    </w:p>
    <w:p w14:paraId="3D7D4A07" w14:textId="77777777" w:rsidR="00385D0C" w:rsidRDefault="00385D0C">
      <w:pPr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Atak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 s. futuro</w:t>
      </w:r>
    </w:p>
    <w:p w14:paraId="0A8DC8AF" w14:textId="77777777" w:rsidR="00385D0C" w:rsidRDefault="00385D0C">
      <w:pPr>
        <w:rPr>
          <w:rFonts w:ascii="Arial" w:hAnsi="Arial" w:cs="Arial"/>
          <w:w w:val="105"/>
          <w:lang w:val="pt-BR"/>
        </w:rPr>
      </w:pPr>
    </w:p>
    <w:p w14:paraId="7C58A8C1" w14:textId="77777777" w:rsidR="00385D0C" w:rsidRDefault="00385D0C">
      <w:pPr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Arum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adv. </w:t>
      </w:r>
      <w:proofErr w:type="spellStart"/>
      <w:r>
        <w:rPr>
          <w:rFonts w:ascii="Arial" w:hAnsi="Arial" w:cs="Arial"/>
          <w:w w:val="105"/>
          <w:lang w:val="pt-BR"/>
        </w:rPr>
        <w:t>después</w:t>
      </w:r>
      <w:proofErr w:type="spellEnd"/>
      <w:r>
        <w:rPr>
          <w:rFonts w:ascii="Arial" w:hAnsi="Arial" w:cs="Arial"/>
          <w:w w:val="105"/>
          <w:lang w:val="pt-BR"/>
        </w:rPr>
        <w:t xml:space="preserve">  </w:t>
      </w:r>
    </w:p>
    <w:p w14:paraId="704EE361" w14:textId="77777777" w:rsidR="00385D0C" w:rsidRPr="00385D0C" w:rsidRDefault="00385D0C">
      <w:pPr>
        <w:rPr>
          <w:rFonts w:ascii="Arial" w:hAnsi="Arial" w:cs="Arial"/>
          <w:w w:val="105"/>
          <w:lang w:val="pt-BR"/>
        </w:rPr>
        <w:sectPr w:rsidR="00385D0C" w:rsidRPr="00385D0C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1300" w:right="1080" w:bottom="940" w:left="1080" w:header="722" w:footer="749" w:gutter="0"/>
          <w:cols w:space="425"/>
        </w:sectPr>
      </w:pPr>
    </w:p>
    <w:bookmarkEnd w:id="3"/>
    <w:p w14:paraId="1D75F667" w14:textId="77777777" w:rsidR="00E800D8" w:rsidRDefault="00E800D8" w:rsidP="00684231">
      <w:pPr>
        <w:pStyle w:val="Ttulo1"/>
        <w:spacing w:line="360" w:lineRule="auto"/>
        <w:ind w:left="0" w:right="361"/>
        <w:jc w:val="left"/>
        <w:rPr>
          <w:rFonts w:ascii="Arial" w:hAnsi="Arial" w:cs="Arial"/>
          <w:b/>
          <w:spacing w:val="-10"/>
          <w:sz w:val="32"/>
          <w:szCs w:val="22"/>
        </w:rPr>
      </w:pPr>
    </w:p>
    <w:p w14:paraId="517A9220" w14:textId="77777777" w:rsidR="007B6BE6" w:rsidRDefault="007B6BE6" w:rsidP="007B6BE6">
      <w:pPr>
        <w:pStyle w:val="Ttulo1"/>
        <w:spacing w:line="360" w:lineRule="auto"/>
        <w:ind w:left="0" w:right="361"/>
        <w:rPr>
          <w:rFonts w:ascii="Arial" w:hAnsi="Arial" w:cs="Arial"/>
          <w:b/>
          <w:spacing w:val="-10"/>
          <w:sz w:val="32"/>
          <w:szCs w:val="22"/>
        </w:rPr>
      </w:pPr>
      <w:r>
        <w:rPr>
          <w:rFonts w:ascii="Arial" w:hAnsi="Arial" w:cs="Arial"/>
          <w:b/>
          <w:spacing w:val="-10"/>
          <w:sz w:val="32"/>
          <w:szCs w:val="22"/>
        </w:rPr>
        <w:t>CH</w:t>
      </w:r>
    </w:p>
    <w:p w14:paraId="6644C51E" w14:textId="77777777" w:rsidR="00FF766C" w:rsidRDefault="00FF766C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Charap</w:t>
      </w:r>
      <w:proofErr w:type="spellEnd"/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74AF486" w14:textId="77777777" w:rsidR="007B6BE6" w:rsidRPr="00FF766C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 w:rsidRPr="00FF766C">
        <w:rPr>
          <w:rFonts w:ascii="Arial" w:hAnsi="Arial" w:cs="Arial"/>
          <w:spacing w:val="-10"/>
          <w:sz w:val="22"/>
          <w:szCs w:val="22"/>
        </w:rPr>
        <w:t>Chapi</w:t>
      </w:r>
      <w:r w:rsidR="00FF766C" w:rsidRP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 w:rsidR="00C91B38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</w:p>
    <w:p w14:paraId="1193B6B6" w14:textId="77777777" w:rsidR="007B6BE6" w:rsidRP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 w:rsidRPr="007B6BE6">
        <w:rPr>
          <w:rFonts w:ascii="Arial" w:hAnsi="Arial" w:cs="Arial"/>
          <w:spacing w:val="-10"/>
          <w:sz w:val="22"/>
          <w:szCs w:val="22"/>
        </w:rPr>
        <w:t>Charip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 w:rsidR="00C91B38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</w:p>
    <w:p w14:paraId="6AD52BAC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 w:rsidRPr="007B6BE6">
        <w:rPr>
          <w:rFonts w:ascii="Arial" w:hAnsi="Arial" w:cs="Arial"/>
          <w:spacing w:val="-10"/>
          <w:sz w:val="22"/>
          <w:szCs w:val="22"/>
        </w:rPr>
        <w:t>Chamir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r w:rsidR="00F60EB9">
        <w:rPr>
          <w:rFonts w:ascii="Arial" w:hAnsi="Arial" w:cs="Arial"/>
          <w:w w:val="105"/>
          <w:sz w:val="22"/>
          <w:szCs w:val="22"/>
          <w:lang w:val="pt-BR"/>
        </w:rPr>
        <w:t>[</w:t>
      </w:r>
    </w:p>
    <w:p w14:paraId="0EF9513C" w14:textId="77777777" w:rsidR="00882A2D" w:rsidRDefault="00882A2D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Chankin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DAE2612" w14:textId="77777777" w:rsidR="00C460A8" w:rsidRPr="007B6BE6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Charancham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CF727A6" w14:textId="77777777" w:rsidR="007B6BE6" w:rsidRP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 w:rsidRPr="007B6BE6">
        <w:rPr>
          <w:rFonts w:ascii="Arial" w:hAnsi="Arial" w:cs="Arial"/>
          <w:spacing w:val="-10"/>
          <w:sz w:val="22"/>
          <w:szCs w:val="22"/>
        </w:rPr>
        <w:t>Chai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0B90476" w14:textId="77777777" w:rsidR="007B6BE6" w:rsidRP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 w:rsidRPr="007B6BE6">
        <w:rPr>
          <w:rFonts w:ascii="Arial" w:hAnsi="Arial" w:cs="Arial"/>
          <w:spacing w:val="-10"/>
          <w:sz w:val="22"/>
          <w:szCs w:val="22"/>
        </w:rPr>
        <w:t>Chacha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4ED1822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 w:rsidRPr="007B6BE6">
        <w:rPr>
          <w:rFonts w:ascii="Arial" w:hAnsi="Arial" w:cs="Arial"/>
          <w:spacing w:val="-10"/>
          <w:sz w:val="22"/>
          <w:szCs w:val="22"/>
        </w:rPr>
        <w:t>Cha</w:t>
      </w:r>
      <w:r>
        <w:rPr>
          <w:rFonts w:ascii="Arial" w:hAnsi="Arial" w:cs="Arial"/>
          <w:spacing w:val="-10"/>
          <w:sz w:val="22"/>
          <w:szCs w:val="22"/>
        </w:rPr>
        <w:t>ke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6C38E19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Chicham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72EFBF9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spacing w:val="-10"/>
          <w:sz w:val="22"/>
          <w:szCs w:val="22"/>
        </w:rPr>
        <w:t>Chinki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0853D5A" w14:textId="77777777" w:rsidR="00656EB3" w:rsidRDefault="00656EB3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Chimpui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28F5A86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Chicha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 w:rsidR="00FF766C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</w:p>
    <w:p w14:paraId="20907C55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Chini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1FE89F4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Chirishri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CFF3941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Chiim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6447270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Chimi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AE72E64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Chiwa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1EBAE42" w14:textId="77777777" w:rsidR="007B6BE6" w:rsidRDefault="007B6BE6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Chichakta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989049A" w14:textId="77777777" w:rsidR="00A1000A" w:rsidRDefault="00A1000A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Chinkun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8824DA0" w14:textId="77777777" w:rsidR="00A1000A" w:rsidRDefault="00A1000A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Chichartai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9E8F07A" w14:textId="77777777" w:rsidR="007B6BE6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Chich</w:t>
      </w:r>
      <w:r w:rsidR="007B6BE6">
        <w:rPr>
          <w:rFonts w:ascii="Arial" w:hAnsi="Arial" w:cs="Arial"/>
          <w:spacing w:val="-10"/>
          <w:sz w:val="22"/>
          <w:szCs w:val="22"/>
        </w:rPr>
        <w:t>akaipa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85E741B" w14:textId="77777777" w:rsidR="00C460A8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Chiachia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A98E5FB" w14:textId="77777777" w:rsidR="00C460A8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Chinki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6BBB489" w14:textId="77777777" w:rsidR="00C460A8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Chuwi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A09CA41" w14:textId="77777777" w:rsidR="00C460A8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Chuyu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4A0FB53" w14:textId="77777777" w:rsidR="00C460A8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Chuiru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ED68594" w14:textId="77777777" w:rsidR="00490BA0" w:rsidRDefault="00490BA0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Churunak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6CF644B" w14:textId="77777777" w:rsidR="00C460A8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Chuu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D476FCE" w14:textId="77777777" w:rsidR="00C460A8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Chunka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8991483" w14:textId="77777777" w:rsidR="00C460A8" w:rsidRDefault="00C460A8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Chuwitik</w:t>
      </w:r>
      <w:proofErr w:type="spellEnd"/>
      <w:r w:rsidR="00FF766C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3B4EE43" w14:textId="77777777" w:rsidR="00C460A8" w:rsidRDefault="00882A2D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lastRenderedPageBreak/>
        <w:t>Ch</w:t>
      </w:r>
      <w:r w:rsidR="00FF766C">
        <w:rPr>
          <w:rFonts w:ascii="Arial" w:hAnsi="Arial" w:cs="Arial"/>
          <w:spacing w:val="-10"/>
          <w:sz w:val="22"/>
          <w:szCs w:val="22"/>
        </w:rPr>
        <w:t xml:space="preserve">uan </w:t>
      </w:r>
      <w:proofErr w:type="gramStart"/>
      <w:r w:rsidR="00FF766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 w:rsidR="00FF766C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</w:p>
    <w:p w14:paraId="6F253FCD" w14:textId="77777777" w:rsidR="00FF766C" w:rsidRDefault="00FF766C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Chuchuwash</w:t>
      </w:r>
      <w:proofErr w:type="spellEnd"/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30D95E9" w14:textId="77777777" w:rsidR="00FF766C" w:rsidRDefault="00FF766C" w:rsidP="007B6BE6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</w:p>
    <w:p w14:paraId="3B3CB7A1" w14:textId="77777777" w:rsidR="00882A2D" w:rsidRDefault="00882A2D">
      <w:pPr>
        <w:widowControl/>
        <w:autoSpaceDE/>
        <w:autoSpaceDN/>
        <w:rPr>
          <w:rFonts w:ascii="Arial" w:hAnsi="Arial" w:cs="Arial"/>
          <w:spacing w:val="-10"/>
        </w:rPr>
      </w:pPr>
      <w:r>
        <w:rPr>
          <w:rFonts w:ascii="Arial" w:hAnsi="Arial" w:cs="Arial"/>
          <w:spacing w:val="-10"/>
        </w:rPr>
        <w:br w:type="page"/>
      </w:r>
    </w:p>
    <w:p w14:paraId="235D66DF" w14:textId="77777777" w:rsidR="00882A2D" w:rsidRDefault="00882A2D" w:rsidP="00882A2D">
      <w:pPr>
        <w:pStyle w:val="Ttulo1"/>
        <w:spacing w:line="360" w:lineRule="auto"/>
        <w:ind w:left="0" w:right="361"/>
        <w:rPr>
          <w:rFonts w:ascii="Arial" w:hAnsi="Arial" w:cs="Arial"/>
          <w:b/>
          <w:spacing w:val="-10"/>
          <w:sz w:val="40"/>
          <w:szCs w:val="22"/>
        </w:rPr>
      </w:pPr>
      <w:r w:rsidRPr="00882A2D">
        <w:rPr>
          <w:rFonts w:ascii="Arial" w:hAnsi="Arial" w:cs="Arial"/>
          <w:b/>
          <w:spacing w:val="-10"/>
          <w:sz w:val="40"/>
          <w:szCs w:val="22"/>
        </w:rPr>
        <w:lastRenderedPageBreak/>
        <w:t>E</w:t>
      </w:r>
    </w:p>
    <w:p w14:paraId="51403926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Etsa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7DD533A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Entsa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0CEAB8A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Esaram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397B44F" w14:textId="77777777" w:rsidR="00656EB3" w:rsidRDefault="00656EB3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Enket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DED192F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Ete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BEBFBC8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Eke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7273473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Ejeta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613DEF2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Ekemsata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35CA21C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Eakta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3C3EED9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Emkita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EAF0380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Ekemat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B262B54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Etsenrutai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2590995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Esem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CD191B1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Empeku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ECEF0BE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Entsakta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3F680C4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Esat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2B6AD94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Etserut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52DE075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Erek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C08AC3E" w14:textId="77777777" w:rsidR="00656EB3" w:rsidRDefault="00656EB3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Empek</w:t>
      </w:r>
      <w:proofErr w:type="spellEnd"/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3C481CB" w14:textId="77777777" w:rsidR="00836E43" w:rsidRDefault="00836E43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Ekenat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4B41638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Ejapaptai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BC55B81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Enentai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D5432C4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Enentaimmau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22C46F2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Ejemainchau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7AA7F2A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Esenmat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2DD5284" w14:textId="77777777" w:rsidR="00A1000A" w:rsidRDefault="00A1000A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Eyamu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FB346C8" w14:textId="77777777" w:rsidR="00D760EC" w:rsidRDefault="00D760EC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Ejapen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BAF1C4E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Etse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7DDB846" w14:textId="77777777" w:rsidR="00A1000A" w:rsidRDefault="00A1000A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gramStart"/>
      <w:r>
        <w:rPr>
          <w:rFonts w:ascii="Arial" w:hAnsi="Arial" w:cs="Arial"/>
          <w:spacing w:val="-10"/>
          <w:sz w:val="22"/>
          <w:szCs w:val="22"/>
        </w:rPr>
        <w:t xml:space="preserve">Eep 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</w:t>
      </w:r>
      <w:proofErr w:type="gramEnd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 xml:space="preserve"> ]</w:t>
      </w:r>
    </w:p>
    <w:p w14:paraId="1FF32A67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Eketu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EAE6425" w14:textId="77777777" w:rsidR="00A1000A" w:rsidRDefault="00A1000A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Enketu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344B829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Ewej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E59B2C4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lastRenderedPageBreak/>
        <w:t>Ememau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22BFA0B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Epenmau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C2466F7" w14:textId="77777777" w:rsidR="00882A2D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Eme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B8EEBF2" w14:textId="77777777" w:rsidR="00836E43" w:rsidRDefault="00882A2D" w:rsidP="00882A2D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E</w:t>
      </w:r>
      <w:r w:rsidR="00A1000A">
        <w:rPr>
          <w:rFonts w:ascii="Arial" w:hAnsi="Arial" w:cs="Arial"/>
          <w:spacing w:val="-10"/>
          <w:sz w:val="22"/>
          <w:szCs w:val="22"/>
        </w:rPr>
        <w:t>é</w:t>
      </w:r>
      <w:r>
        <w:rPr>
          <w:rFonts w:ascii="Arial" w:hAnsi="Arial" w:cs="Arial"/>
          <w:spacing w:val="-10"/>
          <w:sz w:val="22"/>
          <w:szCs w:val="22"/>
        </w:rPr>
        <w:t>t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4FE7111" w14:textId="77777777" w:rsidR="00836E43" w:rsidRDefault="00836E43" w:rsidP="00836E43">
      <w:pPr>
        <w:pStyle w:val="Ttulo1"/>
        <w:spacing w:line="360" w:lineRule="auto"/>
        <w:ind w:left="0" w:right="361"/>
        <w:rPr>
          <w:rFonts w:ascii="Arial" w:hAnsi="Arial" w:cs="Arial"/>
          <w:b/>
          <w:spacing w:val="-10"/>
          <w:sz w:val="40"/>
          <w:szCs w:val="22"/>
        </w:rPr>
      </w:pPr>
      <w:r w:rsidRPr="00836E43">
        <w:rPr>
          <w:rFonts w:ascii="Arial" w:hAnsi="Arial" w:cs="Arial"/>
          <w:b/>
          <w:spacing w:val="-10"/>
          <w:sz w:val="40"/>
          <w:szCs w:val="22"/>
        </w:rPr>
        <w:t>I</w:t>
      </w:r>
    </w:p>
    <w:p w14:paraId="50445DF6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Ikam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9D57677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Ikamia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D2E93BD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Inchi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EE691B4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Iju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E706A47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Iwanch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9A9EF00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Iwaku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742983B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Ikama</w:t>
      </w:r>
      <w:r w:rsidR="00050ABB">
        <w:rPr>
          <w:rFonts w:ascii="Arial" w:hAnsi="Arial" w:cs="Arial"/>
          <w:spacing w:val="-10"/>
          <w:sz w:val="22"/>
          <w:szCs w:val="22"/>
        </w:rPr>
        <w:t>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0D70957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Iñash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48E3CD3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Imanchau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FC04BE9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Iman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F2CFAA4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Ishintsa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B984CFC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Ishamain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CCE0622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Iruntai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6CE3519" w14:textId="77777777" w:rsidR="00656EB3" w:rsidRDefault="00656EB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Irunu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FD7C58B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Ikut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3C22795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Imaru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A7560E9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Iwaiñamu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413A60F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Iñak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0D65801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Ija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9FAEDEF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Ipak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A86E648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</w:t>
      </w:r>
      <w:r w:rsidR="00050ABB">
        <w:rPr>
          <w:rFonts w:ascii="Arial" w:hAnsi="Arial" w:cs="Arial"/>
          <w:spacing w:val="-10"/>
          <w:sz w:val="22"/>
          <w:szCs w:val="22"/>
        </w:rPr>
        <w:t>chitai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43D26C2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Iwamu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904A8B6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Iñamu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2C9057E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Iki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4E46F2A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Iwishin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A898789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Imiamu</w:t>
      </w:r>
      <w:proofErr w:type="spellEnd"/>
    </w:p>
    <w:p w14:paraId="59214E1D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Imajai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DBE82FA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Itiata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  <w:r w:rsidR="00656EB3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</w:p>
    <w:p w14:paraId="40B3A5DC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lastRenderedPageBreak/>
        <w:t>Ikaunmakkta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6EEB845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Ikattsata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F20169E" w14:textId="77777777" w:rsidR="00836E43" w:rsidRDefault="00836E4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Iñarat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D10864A" w14:textId="77777777" w:rsidR="00836E43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Ikich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DFC8506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Ijiamu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B87FD3C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Ijumu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B0AE0A2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Ijurta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B5867D0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spacing w:val="-10"/>
          <w:sz w:val="22"/>
          <w:szCs w:val="22"/>
        </w:rPr>
        <w:t>Iyamu</w:t>
      </w:r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99382E8" w14:textId="77777777" w:rsidR="003C6C3A" w:rsidRDefault="003C6C3A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Ikaramu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B11F125" w14:textId="77777777" w:rsidR="003C6C3A" w:rsidRDefault="003C6C3A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Ikanch</w:t>
      </w:r>
      <w:proofErr w:type="spellEnd"/>
      <w:r w:rsidR="00DE00D3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DE00D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A5D03BD" w14:textId="77777777" w:rsidR="00DE00D3" w:rsidRDefault="00DE00D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Ikacham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D6547B2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Ikukipa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17C4FED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Imanai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9133640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Ishchamu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1151889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Ishtai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15AE6BC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Isaipa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7527F28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Iwaiñakaipa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2E50419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Iwakkta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6DB1E14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Iwakaipa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F1DCDCB" w14:textId="77777777" w:rsidR="00050ABB" w:rsidRDefault="00050ABB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Ishamchatai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56CA722" w14:textId="77777777" w:rsidR="00050ABB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Ihamatsai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4549AA4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Iwarata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CBD76DF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Iwarmaichau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B861511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Iwakkamu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1E2EEAB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Imuk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9EAC027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Ipatmau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DDA948D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Irasmi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581C3DC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Imachik</w:t>
      </w:r>
      <w:proofErr w:type="spellEnd"/>
    </w:p>
    <w:p w14:paraId="5E439235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Ishichik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14CD970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Ishintat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C3E83E3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Iwanmau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5569260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Ichiñak</w:t>
      </w:r>
      <w:proofErr w:type="spellEnd"/>
      <w:r w:rsidR="00656EB3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656EB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53A50D4" w14:textId="77777777" w:rsidR="00656EB3" w:rsidRDefault="00656EB3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I</w:t>
      </w:r>
      <w:r w:rsidR="00A55728">
        <w:rPr>
          <w:rFonts w:ascii="Arial" w:hAnsi="Arial" w:cs="Arial"/>
          <w:w w:val="105"/>
          <w:sz w:val="22"/>
          <w:szCs w:val="22"/>
          <w:lang w:val="pt-BR"/>
        </w:rPr>
        <w:t>puk</w:t>
      </w:r>
      <w:proofErr w:type="spellEnd"/>
      <w:r w:rsidR="00A55728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A5572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93BBAB1" w14:textId="77777777" w:rsidR="00A55728" w:rsidRDefault="00A55728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Ipatai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37604CC" w14:textId="77777777" w:rsidR="00A55728" w:rsidRDefault="00A55728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lastRenderedPageBreak/>
        <w:t>Impamat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1A2E08C" w14:textId="77777777" w:rsidR="00A55728" w:rsidRDefault="00A55728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</w:p>
    <w:p w14:paraId="708D3DE9" w14:textId="77777777" w:rsidR="00A55728" w:rsidRDefault="00A55728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</w:p>
    <w:p w14:paraId="758D18CA" w14:textId="77777777" w:rsidR="00A55728" w:rsidRPr="00A55728" w:rsidRDefault="00A55728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</w:p>
    <w:p w14:paraId="40FCF50B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</w:p>
    <w:p w14:paraId="435183FB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</w:p>
    <w:p w14:paraId="29411DFC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</w:p>
    <w:p w14:paraId="4228124E" w14:textId="77777777" w:rsidR="0062149F" w:rsidRDefault="0062149F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</w:p>
    <w:p w14:paraId="1653184D" w14:textId="77777777" w:rsidR="0062149F" w:rsidRDefault="0062149F" w:rsidP="0062149F">
      <w:pPr>
        <w:pStyle w:val="Ttulo1"/>
        <w:spacing w:line="360" w:lineRule="auto"/>
        <w:ind w:left="0" w:right="361"/>
        <w:rPr>
          <w:rFonts w:ascii="Arial" w:hAnsi="Arial" w:cs="Arial"/>
          <w:b/>
          <w:spacing w:val="-10"/>
          <w:sz w:val="40"/>
          <w:szCs w:val="22"/>
        </w:rPr>
      </w:pPr>
      <w:r w:rsidRPr="0062149F">
        <w:rPr>
          <w:rFonts w:ascii="Arial" w:hAnsi="Arial" w:cs="Arial"/>
          <w:b/>
          <w:spacing w:val="-10"/>
          <w:sz w:val="40"/>
          <w:szCs w:val="22"/>
        </w:rPr>
        <w:t>J</w:t>
      </w:r>
    </w:p>
    <w:p w14:paraId="0CD7ECE9" w14:textId="77777777" w:rsidR="0062149F" w:rsidRPr="0062149F" w:rsidRDefault="0062149F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 w:rsidRPr="0062149F">
        <w:rPr>
          <w:rFonts w:ascii="Arial" w:hAnsi="Arial" w:cs="Arial"/>
          <w:spacing w:val="-10"/>
          <w:sz w:val="22"/>
          <w:szCs w:val="22"/>
        </w:rPr>
        <w:t>Janch</w:t>
      </w:r>
      <w:r w:rsidR="004C09AE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4C09A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2A85D31" w14:textId="77777777" w:rsidR="0062149F" w:rsidRDefault="0062149F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 w:rsidRPr="0062149F">
        <w:rPr>
          <w:rFonts w:ascii="Arial" w:hAnsi="Arial" w:cs="Arial"/>
          <w:spacing w:val="-10"/>
          <w:sz w:val="22"/>
          <w:szCs w:val="22"/>
        </w:rPr>
        <w:t>Jata</w:t>
      </w:r>
      <w:r w:rsidR="004C09AE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4C09A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00C03A2" w14:textId="77777777" w:rsidR="0062149F" w:rsidRDefault="0062149F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Jawai</w:t>
      </w:r>
      <w:proofErr w:type="spellEnd"/>
      <w:r w:rsidR="004C09AE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4C09A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7F427BC" w14:textId="77777777" w:rsidR="0062149F" w:rsidRPr="0062149F" w:rsidRDefault="0062149F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Jatai</w:t>
      </w:r>
      <w:proofErr w:type="spellEnd"/>
      <w:r w:rsidR="004C09AE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4C09A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CA50E85" w14:textId="77777777" w:rsidR="0062149F" w:rsidRDefault="0062149F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 w:rsidRPr="0062149F">
        <w:rPr>
          <w:rFonts w:ascii="Arial" w:hAnsi="Arial" w:cs="Arial"/>
          <w:spacing w:val="-10"/>
          <w:sz w:val="22"/>
          <w:szCs w:val="22"/>
        </w:rPr>
        <w:t>Jakau</w:t>
      </w:r>
      <w:proofErr w:type="spellEnd"/>
      <w:r w:rsidR="004C09AE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4C09A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32AD923" w14:textId="77777777" w:rsidR="00684231" w:rsidRPr="00684231" w:rsidRDefault="00684231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Jaakta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DD8DEDE" w14:textId="77777777" w:rsidR="0062149F" w:rsidRPr="0062149F" w:rsidRDefault="0062149F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 w:rsidRPr="0062149F">
        <w:rPr>
          <w:rFonts w:ascii="Arial" w:hAnsi="Arial" w:cs="Arial"/>
          <w:spacing w:val="-10"/>
          <w:sz w:val="22"/>
          <w:szCs w:val="22"/>
        </w:rPr>
        <w:t>Japa</w:t>
      </w:r>
      <w:r w:rsidR="004C09AE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4C09A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3EACB9B" w14:textId="77777777" w:rsidR="0062149F" w:rsidRDefault="0062149F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 w:rsidRPr="0062149F">
        <w:rPr>
          <w:rFonts w:ascii="Arial" w:hAnsi="Arial" w:cs="Arial"/>
          <w:spacing w:val="-10"/>
          <w:sz w:val="22"/>
          <w:szCs w:val="22"/>
        </w:rPr>
        <w:t>Japit</w:t>
      </w:r>
      <w:proofErr w:type="spellEnd"/>
      <w:r w:rsidR="004C09AE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4C09A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191D4CC" w14:textId="77777777" w:rsidR="004C09AE" w:rsidRDefault="004C09AE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Japimainchau</w:t>
      </w:r>
      <w:proofErr w:type="spellEnd"/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29D67A1" w14:textId="77777777" w:rsidR="0062149F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Jantsemat</w:t>
      </w:r>
      <w:proofErr w:type="spellEnd"/>
      <w:r w:rsidR="004C09AE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4C09A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B9D7D4F" w14:textId="77777777" w:rsidR="00B3695B" w:rsidRP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Jachitu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3DCEFE2" w14:textId="77777777" w:rsidR="00793DD7" w:rsidRDefault="00A55728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Jachu</w:t>
      </w:r>
      <w:proofErr w:type="spellEnd"/>
      <w:r w:rsidR="00B3695B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3695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DEB5CB6" w14:textId="77777777" w:rsidR="00FB5C7A" w:rsidRDefault="00FB5C7A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Jake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9508104" w14:textId="77777777" w:rsidR="004C09AE" w:rsidRDefault="004C09AE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Jatema</w:t>
      </w:r>
      <w:proofErr w:type="spellEnd"/>
      <w:r w:rsidR="00B3695B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3695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0725A90" w14:textId="77777777" w:rsidR="004C09AE" w:rsidRDefault="004C09AE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Jateamu</w:t>
      </w:r>
      <w:proofErr w:type="spellEnd"/>
      <w:r w:rsidR="00B3695B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3695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E08ED33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Jacha</w:t>
      </w:r>
      <w:r w:rsidR="00B3695B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3695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780A1C8" w14:textId="77777777" w:rsidR="00793DD7" w:rsidRDefault="00FB5C7A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Japimu</w:t>
      </w:r>
      <w:r w:rsidR="00793DD7">
        <w:rPr>
          <w:rFonts w:ascii="Arial" w:hAnsi="Arial" w:cs="Arial"/>
          <w:spacing w:val="-10"/>
          <w:sz w:val="22"/>
          <w:szCs w:val="22"/>
        </w:rPr>
        <w:t>k</w:t>
      </w:r>
      <w:proofErr w:type="spellEnd"/>
      <w:r w:rsidR="00B3695B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3695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CCB5C4F" w14:textId="77777777" w:rsidR="004C09AE" w:rsidRDefault="004C09AE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Janke</w:t>
      </w:r>
      <w:r w:rsidR="00B3695B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3695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0A116D8" w14:textId="77777777" w:rsidR="004C09AE" w:rsidRDefault="004C09AE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Jakea</w:t>
      </w:r>
      <w:r w:rsidR="00B3695B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3695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EF635A1" w14:textId="77777777" w:rsidR="004C09AE" w:rsidRDefault="004C09AE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Jakeru</w:t>
      </w:r>
      <w:proofErr w:type="spellEnd"/>
      <w:r w:rsidR="00B3695B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3695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6746789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Jati</w:t>
      </w:r>
      <w:r w:rsidR="00B3695B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3695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AB4CAF5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Jatinchau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4DB1131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Jeya</w:t>
      </w:r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32F45C3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Jempe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7943630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lastRenderedPageBreak/>
        <w:t>Jeatai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BEF9BF0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Jeayi</w:t>
      </w:r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23E317C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Jeashat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6FD4016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Jincham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C903DE6" w14:textId="77777777" w:rsidR="00FB5C7A" w:rsidRDefault="00FB5C7A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Jiya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4A352FC" w14:textId="77777777" w:rsidR="00FB5C7A" w:rsidRDefault="00FB5C7A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Jiyachu</w:t>
      </w:r>
      <w:proofErr w:type="spellEnd"/>
    </w:p>
    <w:p w14:paraId="58B34A63" w14:textId="77777777" w:rsidR="00FB5C7A" w:rsidRDefault="00FB5C7A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Jiakta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139A4AF" w14:textId="77777777" w:rsidR="00FB5C7A" w:rsidRDefault="00FB5C7A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Jiakaipa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B6FBCEB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Jii</w:t>
      </w:r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8AF5A37" w14:textId="77777777" w:rsidR="00A55728" w:rsidRDefault="00A55728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Jima</w:t>
      </w:r>
      <w:proofErr w:type="spellEnd"/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A24B777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Jiru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D9F0EA6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Jiit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A01B58C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Jinta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E9E7B07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Jipit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0E273BD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Jujuam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A7EFC57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Jutai</w:t>
      </w:r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4A377EA" w14:textId="77777777" w:rsidR="00793DD7" w:rsidRDefault="00793DD7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Juchatai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E3C0B7A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Jumainchau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090F507" w14:textId="77777777" w:rsidR="00B3695B" w:rsidRDefault="00FB5C7A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Juu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414DFBD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Juna</w:t>
      </w:r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FD83976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Jui</w:t>
      </w:r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52161F8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Juikta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CB85BE7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Jukipa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7AAB3F0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</w:t>
      </w:r>
      <w:r w:rsidR="00FB5C7A">
        <w:rPr>
          <w:rFonts w:ascii="Arial" w:hAnsi="Arial" w:cs="Arial"/>
          <w:spacing w:val="-10"/>
          <w:sz w:val="22"/>
          <w:szCs w:val="22"/>
        </w:rPr>
        <w:t>u</w:t>
      </w:r>
      <w:r>
        <w:rPr>
          <w:rFonts w:ascii="Arial" w:hAnsi="Arial" w:cs="Arial"/>
          <w:spacing w:val="-10"/>
          <w:sz w:val="22"/>
          <w:szCs w:val="22"/>
        </w:rPr>
        <w:t>ukta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AC5E450" w14:textId="77777777" w:rsidR="00FB5C7A" w:rsidRDefault="00FB5C7A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Juwa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4D4C102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Jukaipa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0FD2B97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Jukittajai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B7E0CBB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Jurukipa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DBB49B6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Juakaipa</w:t>
      </w:r>
      <w:proofErr w:type="spellEnd"/>
      <w:r w:rsidR="00B855A8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B855A8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507948C" w14:textId="77777777" w:rsidR="00684231" w:rsidRDefault="00684231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</w:p>
    <w:p w14:paraId="1EDA9900" w14:textId="77777777" w:rsidR="00684231" w:rsidRDefault="00684231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</w:p>
    <w:p w14:paraId="432C5C2F" w14:textId="77777777" w:rsidR="00684231" w:rsidRDefault="00684231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</w:p>
    <w:p w14:paraId="17D93FFB" w14:textId="77777777" w:rsidR="00684231" w:rsidRDefault="00684231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</w:p>
    <w:p w14:paraId="04784FE9" w14:textId="77777777" w:rsidR="00B3695B" w:rsidRDefault="00B3695B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</w:p>
    <w:p w14:paraId="169E5B50" w14:textId="77777777" w:rsidR="00FB5C7A" w:rsidRDefault="00FB5C7A" w:rsidP="00FB5C7A">
      <w:pPr>
        <w:pStyle w:val="Ttulo1"/>
        <w:spacing w:line="360" w:lineRule="auto"/>
        <w:ind w:left="0" w:right="361"/>
        <w:rPr>
          <w:rFonts w:ascii="Arial" w:hAnsi="Arial" w:cs="Arial"/>
          <w:b/>
          <w:spacing w:val="-10"/>
          <w:sz w:val="40"/>
          <w:szCs w:val="22"/>
        </w:rPr>
      </w:pPr>
      <w:r w:rsidRPr="00FB5C7A">
        <w:rPr>
          <w:rFonts w:ascii="Arial" w:hAnsi="Arial" w:cs="Arial"/>
          <w:b/>
          <w:spacing w:val="-10"/>
          <w:sz w:val="40"/>
          <w:szCs w:val="22"/>
        </w:rPr>
        <w:lastRenderedPageBreak/>
        <w:t>K</w:t>
      </w:r>
    </w:p>
    <w:p w14:paraId="5421D258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 w:rsidRPr="00FB5C7A">
        <w:rPr>
          <w:rFonts w:ascii="Arial" w:hAnsi="Arial" w:cs="Arial"/>
          <w:spacing w:val="-10"/>
          <w:sz w:val="22"/>
          <w:szCs w:val="22"/>
        </w:rPr>
        <w:t>Kakaram</w:t>
      </w:r>
      <w:proofErr w:type="spellEnd"/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08F6258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Kakarmachu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7BCA4C9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Kachi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B0A6C30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9E55DFC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Kapa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F53396E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Kayuk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6CF033B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Kawa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EBBD934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78899F4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Kampuram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E86D513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Kankap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5A8EC8E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Kanawe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C87D556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Karia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20FFE3C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Kasua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A993443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Karan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276E0E9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Kañak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59EF3B4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Kantut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DF82EE8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Kanteku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52C777C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5F0BDF7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Katsuawai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FB4987B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Katsuichu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E4A61F4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Kanka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69C9B1E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Katish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0F7A0B3" w14:textId="77777777" w:rsidR="00EB7724" w:rsidRDefault="00EB7724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Karacham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6DC9B7D" w14:textId="77777777" w:rsidR="00EB7724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Kamit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845E78C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Kashin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CD0C2B2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Kashikmashchik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FCA0287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Kanachu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3CFC30A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Kanu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47A5A36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Kañuma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4E37B98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Kantash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60955FB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Kaya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F3436E8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12B2905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lastRenderedPageBreak/>
        <w:t>Kantamu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FD143E9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>Ka</w:t>
      </w:r>
      <w:r w:rsidR="00CE5E8E">
        <w:rPr>
          <w:rFonts w:ascii="Arial" w:hAnsi="Arial" w:cs="Arial"/>
          <w:w w:val="105"/>
          <w:sz w:val="22"/>
          <w:szCs w:val="22"/>
          <w:lang w:val="pt-BR"/>
        </w:rPr>
        <w:t xml:space="preserve">tia </w:t>
      </w:r>
      <w:proofErr w:type="gramStart"/>
      <w:r w:rsidR="00CE5E8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A272A18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Katinku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B86C80A" w14:textId="77777777" w:rsidR="00EB7724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Kaichiri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CB501FF" w14:textId="77777777" w:rsidR="007614A9" w:rsidRDefault="007614A9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Kaju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71A6FBA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Kampa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C3CEF1D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8ADFC63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Kashi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5B81512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Kanchi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20D025E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Katsuram</w:t>
      </w:r>
      <w:proofErr w:type="spellEnd"/>
    </w:p>
    <w:p w14:paraId="5820BE24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Karash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B2B5DCA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Kaka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9BA121B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Kawau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2557C3D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Kanir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48BEF40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Kaancha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76641D8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Kashai</w:t>
      </w:r>
      <w:proofErr w:type="spellEnd"/>
      <w:r w:rsidR="00CE5E8E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CE5E8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8F8D2EA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Katsekmau</w:t>
      </w:r>
      <w:proofErr w:type="spellEnd"/>
      <w:r w:rsidR="00CE5E8E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CE5E8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CC00D83" w14:textId="77777777" w:rsidR="00FB5C7A" w:rsidRDefault="00FB5C7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Kantse</w:t>
      </w:r>
      <w:proofErr w:type="spellEnd"/>
      <w:r w:rsidR="00CE5E8E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CE5E8E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ED31E67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Kenke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44217A7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Kerua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6925164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Keya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6491623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Kenku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CE30805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Ketsa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CB77059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Kesa</w:t>
      </w:r>
      <w:r w:rsidR="001D2753">
        <w:rPr>
          <w:rFonts w:ascii="Arial" w:hAnsi="Arial" w:cs="Arial"/>
          <w:w w:val="105"/>
          <w:sz w:val="22"/>
          <w:szCs w:val="22"/>
          <w:lang w:val="pt-BR"/>
        </w:rPr>
        <w:t>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45DD994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Kiria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F70D509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Kiaru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6A9A50C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Kintamu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52D6A9E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Kitak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A5FFE26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Kintus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FA5CDF9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>Ki</w:t>
      </w:r>
      <w:r w:rsidR="001D2753">
        <w:rPr>
          <w:rFonts w:ascii="Arial" w:hAnsi="Arial" w:cs="Arial"/>
          <w:w w:val="105"/>
          <w:sz w:val="22"/>
          <w:szCs w:val="22"/>
          <w:lang w:val="pt-BR"/>
        </w:rPr>
        <w:t xml:space="preserve">ni </w:t>
      </w:r>
      <w:proofErr w:type="gramStart"/>
      <w:r w:rsidR="001D275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6DB9EF3" w14:textId="77777777" w:rsidR="00CE5E8E" w:rsidRDefault="00CE5E8E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Kijin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26DB3C8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Kucha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596E1E4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Kuchap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864A054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Kuchi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7676859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lastRenderedPageBreak/>
        <w:t>Kuchii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51AC9CA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Kuum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FBC31B6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Kumpari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1CBD92E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Kumar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45766D1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810471A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</w:t>
      </w:r>
      <w:r w:rsidR="006C372A">
        <w:rPr>
          <w:rFonts w:ascii="Arial" w:hAnsi="Arial" w:cs="Arial"/>
          <w:w w:val="105"/>
          <w:sz w:val="22"/>
          <w:szCs w:val="22"/>
          <w:lang w:val="pt-BR"/>
        </w:rPr>
        <w:t>u</w:t>
      </w:r>
      <w:r>
        <w:rPr>
          <w:rFonts w:ascii="Arial" w:hAnsi="Arial" w:cs="Arial"/>
          <w:w w:val="105"/>
          <w:sz w:val="22"/>
          <w:szCs w:val="22"/>
          <w:lang w:val="pt-BR"/>
        </w:rPr>
        <w:t>amak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3848EDA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Kuna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F693C4D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Kunam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33B4086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Kuntut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327138C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Kunturam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D25A48D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Kuñua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8265BA9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Kupat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2975A31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Kupi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36C0BCD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Kupit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30D9701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Kuparu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B66F1E8" w14:textId="77777777" w:rsidR="001D2753" w:rsidRDefault="006C372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</w:t>
      </w:r>
      <w:r w:rsidR="001D2753">
        <w:rPr>
          <w:rFonts w:ascii="Arial" w:hAnsi="Arial" w:cs="Arial"/>
          <w:w w:val="105"/>
          <w:sz w:val="22"/>
          <w:szCs w:val="22"/>
          <w:lang w:val="pt-BR"/>
        </w:rPr>
        <w:t>piku</w:t>
      </w:r>
      <w:proofErr w:type="spellEnd"/>
      <w:r w:rsidR="001D2753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1D2753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75B2460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Kuranku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E8F6194" w14:textId="77777777" w:rsidR="001D2753" w:rsidRDefault="001D2753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FE44BD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D9F110E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Kuir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A5E18F5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Kusuku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6F044CD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Kusham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A8C1F20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Kushikam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C92E060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Kunchai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9B67CDE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Kuish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8E1411D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Kuash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48BE81A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Kushatin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653FCDF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Kushi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F18BF2A" w14:textId="77777777" w:rsidR="00FB5C7A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36AAB63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Kutan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E3DDBFD" w14:textId="77777777" w:rsidR="00FB5C7A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spacing w:val="-10"/>
          <w:sz w:val="22"/>
          <w:szCs w:val="22"/>
        </w:rPr>
        <w:t xml:space="preserve">Kunta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62D6FD3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Kunturam</w:t>
      </w:r>
      <w:proofErr w:type="spellEnd"/>
      <w:r w:rsidR="006C372A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6C372A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827AF3F" w14:textId="77777777" w:rsidR="00FE44BD" w:rsidRDefault="006C372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Kunk</w:t>
      </w:r>
      <w:r w:rsidR="00FE44BD">
        <w:rPr>
          <w:rFonts w:ascii="Arial" w:hAnsi="Arial" w:cs="Arial"/>
          <w:w w:val="105"/>
          <w:sz w:val="22"/>
          <w:szCs w:val="22"/>
          <w:lang w:val="pt-BR"/>
        </w:rPr>
        <w:t>ua</w:t>
      </w:r>
      <w:proofErr w:type="spellEnd"/>
      <w:r w:rsidR="00FE44BD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57AC333" w14:textId="77777777" w:rsidR="006C372A" w:rsidRDefault="006C372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Kuntin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19F6807" w14:textId="77777777" w:rsidR="006C372A" w:rsidRDefault="006C372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Kuti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B66889F" w14:textId="77777777" w:rsidR="006C372A" w:rsidRDefault="006C372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lastRenderedPageBreak/>
        <w:t>Kuntu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793F875" w14:textId="77777777" w:rsidR="006C372A" w:rsidRDefault="006C372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Kutsakma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2AF58ED" w14:textId="77777777" w:rsidR="006C372A" w:rsidRDefault="006C372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Kutsarta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BF34D52" w14:textId="77777777" w:rsidR="00FE44BD" w:rsidRDefault="00FE44BD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Kutsa</w:t>
      </w:r>
      <w:proofErr w:type="spellEnd"/>
      <w:r w:rsidR="006C372A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6C372A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FEA18BA" w14:textId="77777777" w:rsidR="006C372A" w:rsidRDefault="006C372A" w:rsidP="00FB5C7A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Kuwa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2C3A4E2" w14:textId="77777777" w:rsidR="006C372A" w:rsidRDefault="006C372A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Kuyu</w:t>
      </w:r>
      <w:proofErr w:type="spellEnd"/>
      <w:r w:rsidR="002311E1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2311E1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699621F" w14:textId="77777777" w:rsidR="002311E1" w:rsidRDefault="002311E1" w:rsidP="0062149F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</w:p>
    <w:p w14:paraId="355607F1" w14:textId="77777777" w:rsidR="002311E1" w:rsidRDefault="002311E1" w:rsidP="002311E1">
      <w:pPr>
        <w:pStyle w:val="Ttulo1"/>
        <w:spacing w:line="360" w:lineRule="auto"/>
        <w:ind w:left="0" w:right="361"/>
        <w:rPr>
          <w:rFonts w:ascii="Arial" w:hAnsi="Arial" w:cs="Arial"/>
          <w:b/>
          <w:spacing w:val="-10"/>
          <w:sz w:val="40"/>
          <w:szCs w:val="22"/>
        </w:rPr>
      </w:pPr>
      <w:r w:rsidRPr="002311E1">
        <w:rPr>
          <w:rFonts w:ascii="Arial" w:hAnsi="Arial" w:cs="Arial"/>
          <w:b/>
          <w:spacing w:val="-10"/>
          <w:sz w:val="40"/>
          <w:szCs w:val="22"/>
        </w:rPr>
        <w:t>M</w:t>
      </w:r>
    </w:p>
    <w:p w14:paraId="407B89BC" w14:textId="77777777" w:rsidR="002311E1" w:rsidRPr="002311E1" w:rsidRDefault="002311E1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 w:rsidRPr="002311E1">
        <w:rPr>
          <w:rFonts w:ascii="Arial" w:hAnsi="Arial" w:cs="Arial"/>
          <w:spacing w:val="-10"/>
          <w:sz w:val="22"/>
          <w:szCs w:val="22"/>
        </w:rPr>
        <w:t>Maa</w:t>
      </w:r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E5FBB53" w14:textId="77777777" w:rsidR="002311E1" w:rsidRDefault="002311E1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 w:rsidRPr="002311E1">
        <w:rPr>
          <w:rFonts w:ascii="Arial" w:hAnsi="Arial" w:cs="Arial"/>
          <w:spacing w:val="-10"/>
          <w:sz w:val="22"/>
          <w:szCs w:val="22"/>
        </w:rPr>
        <w:t>Machari</w:t>
      </w:r>
      <w:proofErr w:type="spellEnd"/>
      <w:r w:rsidRPr="002311E1"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2311E1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9A24AAD" w14:textId="77777777" w:rsidR="002311E1" w:rsidRDefault="002311E1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Machit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2179B6E" w14:textId="77777777" w:rsidR="002311E1" w:rsidRDefault="002311E1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Machin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EB27080" w14:textId="77777777" w:rsidR="00684231" w:rsidRDefault="00684231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Manchi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E92B86A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Manchu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DB9AA26" w14:textId="77777777" w:rsidR="002311E1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Majea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6C16685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Makuma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486D9AE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Maketi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459A820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Makanch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E93AB24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Makantua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21963EA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Maku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31AC7C6" w14:textId="77777777" w:rsidR="002311E1" w:rsidRDefault="002311E1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Manchu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56EC083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Mantin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4DC234E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Mankartin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C432647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Manin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7203B74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Mania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A957374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Mantuamu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27B30AF" w14:textId="77777777" w:rsidR="002311E1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Mama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B079A0A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Mamai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DAD641F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Mamua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FE6E815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Mamuru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86239E8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Mara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B544FAC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Marunch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C8163E2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Masai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AE1AC3F" w14:textId="77777777" w:rsidR="00B6538A" w:rsidRDefault="00B6538A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lastRenderedPageBreak/>
        <w:t xml:space="preserve">Masur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E99A9E0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Masumasu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816F108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Masermau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329A702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Mashu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FF8CF2B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Maata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7307D7C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Matau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A4AE838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Matsatu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6BB94F2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Matsuru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54DD145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Mawaru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562173D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Mayai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F224A77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Mejea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18F7FC3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Mejeachu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9252F16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Meek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28C3143" w14:textId="77777777" w:rsidR="000F6EBE" w:rsidRDefault="000F6EBE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Menaku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74AC21E" w14:textId="77777777" w:rsidR="000F6EBE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Mete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A05A628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Metek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5C41B48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Metekchau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F576F53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Metekmantin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85698A6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Metsaa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D2AD572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Metsan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F4B58A4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Micha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89490CE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Mijan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683E0D0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Mijaku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C546B52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Mika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DA607DF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Mikintu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588E31B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Mikut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F7D6EA2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Mikiru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A09FEEF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Mikiachu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C861EF7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Minita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05EEB94" w14:textId="77777777" w:rsidR="000F6EBE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Miña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48084BB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Miñaja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170A611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Miñawai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99FB37D" w14:textId="77777777" w:rsidR="00C75802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Misuu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EB5B008" w14:textId="77777777" w:rsidR="00B6538A" w:rsidRDefault="00C7580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Misha</w:t>
      </w:r>
      <w:r w:rsidR="00374604">
        <w:rPr>
          <w:rFonts w:ascii="Arial" w:hAnsi="Arial" w:cs="Arial"/>
          <w:w w:val="105"/>
          <w:sz w:val="22"/>
          <w:szCs w:val="22"/>
          <w:lang w:val="pt-BR"/>
        </w:rPr>
        <w:t>ri</w:t>
      </w:r>
      <w:proofErr w:type="spellEnd"/>
      <w:r w:rsidR="00374604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374604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B2EF2C9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lastRenderedPageBreak/>
        <w:t>Mishik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324AE43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Mishu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13DFE61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Mita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254B85D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Mitsuma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7319B8F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Mucharu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5297345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Muju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238125C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Muuka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C25034D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Mukash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2FC7D6F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Mukin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B6501B6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Mukusa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CFF7CA8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Mukur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05E1532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45FE2AD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Mukunu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D87D393" w14:textId="77777777" w:rsidR="006B6F12" w:rsidRDefault="006B6F1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proofErr w:type="gramStart"/>
      <w:r>
        <w:rPr>
          <w:rFonts w:ascii="Arial" w:hAnsi="Arial" w:cs="Arial"/>
          <w:w w:val="105"/>
          <w:sz w:val="22"/>
          <w:szCs w:val="22"/>
          <w:lang w:val="pt-BR"/>
        </w:rPr>
        <w:t>Muntsu</w:t>
      </w:r>
      <w:proofErr w:type="spellEnd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ECC96A1" w14:textId="77777777" w:rsidR="006B6F12" w:rsidRDefault="006B6F1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Muntsurat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9BB6B5D" w14:textId="77777777" w:rsidR="006B6F12" w:rsidRDefault="006B6F1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Muntsua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612B690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Mura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6F27BBF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Murushi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F82022A" w14:textId="77777777" w:rsidR="00374604" w:rsidRDefault="0037460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Muspa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999CC70" w14:textId="77777777" w:rsidR="00374604" w:rsidRDefault="006B6F1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Mushu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C44D3F4" w14:textId="77777777" w:rsidR="006B6F12" w:rsidRDefault="006B6F1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Muta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7842DB9" w14:textId="77777777" w:rsidR="006B6F12" w:rsidRDefault="006B6F1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Muwash</w:t>
      </w:r>
      <w:proofErr w:type="spellEnd"/>
      <w:r w:rsidR="001C45B0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1C45B0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4DB1C9A" w14:textId="77777777" w:rsidR="006B6F12" w:rsidRDefault="006B6F1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Muist</w:t>
      </w:r>
      <w:proofErr w:type="spellEnd"/>
      <w:r w:rsidR="001C45B0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1C45B0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4E5064F" w14:textId="77777777" w:rsidR="001C45B0" w:rsidRDefault="001C45B0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Muish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12FA750" w14:textId="77777777" w:rsidR="006B6F12" w:rsidRDefault="006B6F1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</w:p>
    <w:p w14:paraId="7C32A51D" w14:textId="77777777" w:rsidR="006B6F12" w:rsidRDefault="006B6F12" w:rsidP="006B6F12">
      <w:pPr>
        <w:pStyle w:val="Ttulo1"/>
        <w:spacing w:line="360" w:lineRule="auto"/>
        <w:ind w:left="0" w:right="361"/>
        <w:rPr>
          <w:rFonts w:ascii="Arial" w:hAnsi="Arial" w:cs="Arial"/>
          <w:b/>
          <w:w w:val="105"/>
          <w:sz w:val="40"/>
          <w:szCs w:val="22"/>
          <w:lang w:val="pt-BR"/>
        </w:rPr>
      </w:pPr>
      <w:r w:rsidRPr="006B6F12">
        <w:rPr>
          <w:rFonts w:ascii="Arial" w:hAnsi="Arial" w:cs="Arial"/>
          <w:b/>
          <w:w w:val="105"/>
          <w:sz w:val="40"/>
          <w:szCs w:val="22"/>
          <w:lang w:val="pt-BR"/>
        </w:rPr>
        <w:t>N</w:t>
      </w:r>
    </w:p>
    <w:p w14:paraId="3DF54FCF" w14:textId="77777777" w:rsidR="006B6F12" w:rsidRPr="006B6F12" w:rsidRDefault="006B6F12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 w:rsidRPr="006B6F12">
        <w:rPr>
          <w:rFonts w:ascii="Arial" w:hAnsi="Arial" w:cs="Arial"/>
          <w:w w:val="105"/>
          <w:sz w:val="22"/>
          <w:szCs w:val="22"/>
          <w:lang w:val="pt-BR"/>
        </w:rPr>
        <w:t>Najatu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7037EDC" w14:textId="77777777" w:rsidR="006B6F12" w:rsidRDefault="006B6F12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 w:rsidRPr="006B6F12">
        <w:rPr>
          <w:rFonts w:ascii="Arial" w:hAnsi="Arial" w:cs="Arial"/>
          <w:w w:val="105"/>
          <w:sz w:val="22"/>
          <w:szCs w:val="22"/>
          <w:lang w:val="pt-BR"/>
        </w:rPr>
        <w:t>Najam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C267C6A" w14:textId="77777777" w:rsidR="001C45B0" w:rsidRPr="006B6F12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Najuaru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B7FB4B7" w14:textId="77777777" w:rsidR="006B6F12" w:rsidRPr="006B6F12" w:rsidRDefault="006B6F12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 w:rsidRPr="006B6F12">
        <w:rPr>
          <w:rFonts w:ascii="Arial" w:hAnsi="Arial" w:cs="Arial"/>
          <w:w w:val="105"/>
          <w:sz w:val="22"/>
          <w:szCs w:val="22"/>
          <w:lang w:val="pt-BR"/>
        </w:rPr>
        <w:t>Najana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D44B1E3" w14:textId="77777777" w:rsidR="006B6F12" w:rsidRDefault="006B6F12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 w:rsidRPr="006B6F12">
        <w:rPr>
          <w:rFonts w:ascii="Arial" w:hAnsi="Arial" w:cs="Arial"/>
          <w:w w:val="105"/>
          <w:sz w:val="22"/>
          <w:szCs w:val="22"/>
          <w:lang w:val="pt-BR"/>
        </w:rPr>
        <w:t>Najanaru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F693066" w14:textId="77777777" w:rsidR="001C45B0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Najiri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1729836" w14:textId="77777777" w:rsidR="001C45B0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44643AF" w14:textId="77777777" w:rsidR="001C45B0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lastRenderedPageBreak/>
        <w:t>Nakaru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69F51EA" w14:textId="77777777" w:rsidR="001C45B0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Nakamai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9164077" w14:textId="77777777" w:rsidR="001C45B0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Nakasta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5B419DA" w14:textId="77777777" w:rsidR="001C45B0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Nakasaipa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950AD84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71D7B51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Nakita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110AE84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Nakimachu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803BA7E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Nakitachu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2166AFC" w14:textId="77777777" w:rsidR="001C45B0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Nakumkata</w:t>
      </w:r>
      <w:proofErr w:type="spellEnd"/>
      <w:r w:rsidR="000C339C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0C339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1132A9F" w14:textId="77777777" w:rsidR="001C45B0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Nakuruami</w:t>
      </w:r>
      <w:proofErr w:type="spellEnd"/>
      <w:r w:rsidR="000C339C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0C339C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757173E" w14:textId="77777777" w:rsidR="001C45B0" w:rsidRDefault="001C45B0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Nakurutai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3235434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Nakurumaichau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D622EF2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Nakurichu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AAFF4DE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Nakuntuk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B51EBB2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Namak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0CBFFF5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Naman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D2709E1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Namua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DB2FF90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Namukta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70316D9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Nanin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C904D04" w14:textId="77777777" w:rsidR="00022144" w:rsidRDefault="00022144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Nantu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6E73F30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Nanu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06FD8C6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Napa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DDBF095" w14:textId="77777777" w:rsidR="000C339C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Napi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9A95701" w14:textId="77777777" w:rsidR="000C339C" w:rsidRPr="006B6F12" w:rsidRDefault="000C339C" w:rsidP="006B6F12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Napu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07B70CC" w14:textId="77777777" w:rsidR="00050ABB" w:rsidRDefault="000C339C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 xml:space="preserve">Nara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AA2F4C2" w14:textId="77777777" w:rsidR="000C339C" w:rsidRDefault="000C339C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 xml:space="preserve">Naari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894AE97" w14:textId="77777777" w:rsidR="000C339C" w:rsidRDefault="000C339C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Naruku</w:t>
      </w:r>
      <w:proofErr w:type="spellEnd"/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AFA90DA" w14:textId="77777777" w:rsidR="000C339C" w:rsidRDefault="000C339C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Naaru</w:t>
      </w:r>
      <w:proofErr w:type="spellEnd"/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993C54E" w14:textId="77777777" w:rsidR="000C339C" w:rsidRDefault="000C339C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spacing w:val="-10"/>
          <w:sz w:val="22"/>
          <w:szCs w:val="22"/>
        </w:rPr>
        <w:t xml:space="preserve">Nase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504E71B" w14:textId="77777777" w:rsidR="000C339C" w:rsidRDefault="000C339C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Nasentu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82298E7" w14:textId="77777777" w:rsidR="000C339C" w:rsidRPr="000C339C" w:rsidRDefault="000C339C" w:rsidP="00836E43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spacing w:val="-10"/>
          <w:sz w:val="22"/>
          <w:szCs w:val="22"/>
        </w:rPr>
        <w:t>Nasemrau</w:t>
      </w:r>
      <w:proofErr w:type="spellEnd"/>
      <w:r>
        <w:rPr>
          <w:rFonts w:ascii="Arial" w:hAnsi="Arial" w:cs="Arial"/>
          <w:spacing w:val="-10"/>
          <w:sz w:val="22"/>
          <w:szCs w:val="22"/>
        </w:rPr>
        <w:t xml:space="preserve"> </w:t>
      </w:r>
      <w:proofErr w:type="gramStart"/>
      <w:r w:rsidR="00022144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250A232" w14:textId="77777777" w:rsidR="005C56E7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spacing w:val="-10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 xml:space="preserve">Natem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A6B2E8E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spacing w:val="-10"/>
          <w:sz w:val="22"/>
          <w:szCs w:val="22"/>
        </w:rPr>
        <w:t xml:space="preserve">Natsa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CE5E7FB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Natsesnaiku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B0185B1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lastRenderedPageBreak/>
        <w:t>Nawan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472945F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Nawe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AB2B569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4E66021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Nain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5028370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Naum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C795B65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Nekau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6B40742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Nekachu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3875974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Nekapmamu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A7F6EE2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Nekamin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5CDD9B4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Nekaji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5257CC5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Nemarkau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A307C1D" w14:textId="77777777" w:rsidR="00022144" w:rsidRDefault="00022144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Nere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116499D" w14:textId="77777777" w:rsidR="00022144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Nerechu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F12E727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Nereatsui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33A71D9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Netau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42E71E4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Netse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4D40C6D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Netseru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5ED67D9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Nichik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FB5B6CB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9323DC0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Nijamanch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777A479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Nijama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3ED98DE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Nijamu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D0E2722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Nijirma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3001CD1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Niñau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65E531F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Niñauchu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BA793E6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Niisha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6E1848B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Nita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4A6A5DC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Niyaiti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835A8D7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Nucharu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D9AF143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Nuchik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C2650D0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Nuchau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4F6FB41" w14:textId="77777777" w:rsidR="00EB5F16" w:rsidRDefault="00EB5F16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Nuchaimaru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211AF3B" w14:textId="77777777" w:rsidR="00EB5F16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Nujan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B7C09E6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Nujamu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094C7D9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lastRenderedPageBreak/>
        <w:t>Nujanrua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6C3B403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Nuji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CDDAB4F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Nujin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F01D5D5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Nuka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47527F1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Nukap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D8A210A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Nukapchau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7226A55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Nukam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E55EF5C" w14:textId="77777777" w:rsidR="00745C1B" w:rsidRDefault="001C577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Nuká</w:t>
      </w:r>
      <w:proofErr w:type="spellEnd"/>
      <w:r w:rsidR="00745C1B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745C1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1CC63E7" w14:textId="77777777" w:rsidR="001C5772" w:rsidRDefault="001C577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Nukuch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92179B1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Numi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4468745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Numpa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70C0213A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r>
        <w:rPr>
          <w:rFonts w:ascii="Arial" w:hAnsi="Arial" w:cs="Arial"/>
          <w:w w:val="105"/>
          <w:sz w:val="22"/>
          <w:szCs w:val="22"/>
          <w:lang w:val="pt-BR"/>
        </w:rPr>
        <w:t xml:space="preserve">Nuna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15C7B2FF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Nunin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92A9D1B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Nuninchau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2D9DEB0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Nui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5B40E386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Nuiña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6365607F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Nupa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333D9A7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Nupaku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731BCA0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Nuse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0A1E219E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Nusha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0FC558F" w14:textId="77777777" w:rsidR="00745C1B" w:rsidRDefault="00745C1B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</w:t>
      </w:r>
      <w:r w:rsidR="001C5772">
        <w:rPr>
          <w:rFonts w:ascii="Arial" w:hAnsi="Arial" w:cs="Arial"/>
          <w:w w:val="105"/>
          <w:sz w:val="22"/>
          <w:szCs w:val="22"/>
          <w:lang w:val="pt-BR"/>
        </w:rPr>
        <w:t>u</w:t>
      </w:r>
      <w:r>
        <w:rPr>
          <w:rFonts w:ascii="Arial" w:hAnsi="Arial" w:cs="Arial"/>
          <w:w w:val="105"/>
          <w:sz w:val="22"/>
          <w:szCs w:val="22"/>
          <w:lang w:val="pt-BR"/>
        </w:rPr>
        <w:t>utin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2B6B1A67" w14:textId="77777777" w:rsidR="00745C1B" w:rsidRDefault="001C577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Nutí</w:t>
      </w:r>
      <w:r w:rsidR="00745C1B">
        <w:rPr>
          <w:rFonts w:ascii="Arial" w:hAnsi="Arial" w:cs="Arial"/>
          <w:w w:val="105"/>
          <w:sz w:val="22"/>
          <w:szCs w:val="22"/>
          <w:lang w:val="pt-BR"/>
        </w:rPr>
        <w:t>k</w:t>
      </w:r>
      <w:proofErr w:type="spellEnd"/>
      <w:r w:rsidR="00745C1B"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="00745C1B"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46E0B7E3" w14:textId="77777777" w:rsidR="001C5772" w:rsidRDefault="001C577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  <w:proofErr w:type="spellStart"/>
      <w:r>
        <w:rPr>
          <w:rFonts w:ascii="Arial" w:hAnsi="Arial" w:cs="Arial"/>
          <w:w w:val="105"/>
          <w:sz w:val="22"/>
          <w:szCs w:val="22"/>
          <w:lang w:val="pt-BR"/>
        </w:rPr>
        <w:t>Nuwa</w:t>
      </w:r>
      <w:proofErr w:type="spellEnd"/>
      <w:r>
        <w:rPr>
          <w:rFonts w:ascii="Arial" w:hAnsi="Arial" w:cs="Arial"/>
          <w:w w:val="105"/>
          <w:sz w:val="22"/>
          <w:szCs w:val="22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sz w:val="22"/>
          <w:szCs w:val="22"/>
          <w:lang w:val="pt-BR"/>
        </w:rPr>
        <w:t>[ ]</w:t>
      </w:r>
      <w:proofErr w:type="gramEnd"/>
    </w:p>
    <w:p w14:paraId="35FB4A78" w14:textId="77777777" w:rsidR="00745C1B" w:rsidRDefault="001C5772" w:rsidP="001C5772">
      <w:pPr>
        <w:widowControl/>
        <w:autoSpaceDE/>
        <w:autoSpaceDN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Nuwar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464B09E" w14:textId="77777777" w:rsidR="001C5772" w:rsidRDefault="001C5772" w:rsidP="001C5772">
      <w:pPr>
        <w:widowControl/>
        <w:autoSpaceDE/>
        <w:autoSpaceDN/>
        <w:rPr>
          <w:rFonts w:ascii="Arial" w:hAnsi="Arial" w:cs="Arial"/>
          <w:w w:val="105"/>
          <w:lang w:val="pt-BR"/>
        </w:rPr>
      </w:pPr>
    </w:p>
    <w:p w14:paraId="25D85AC4" w14:textId="77777777" w:rsidR="00684231" w:rsidRDefault="00684231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</w:p>
    <w:p w14:paraId="781EE1F9" w14:textId="77777777" w:rsidR="00684231" w:rsidRDefault="00684231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</w:p>
    <w:p w14:paraId="53D00651" w14:textId="77777777" w:rsidR="00684231" w:rsidRDefault="00684231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</w:p>
    <w:p w14:paraId="6E8F2AD0" w14:textId="77777777" w:rsidR="00684231" w:rsidRDefault="00684231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</w:p>
    <w:p w14:paraId="056A6228" w14:textId="77777777" w:rsidR="00684231" w:rsidRDefault="00684231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</w:p>
    <w:p w14:paraId="5D443DEB" w14:textId="77777777" w:rsidR="00684231" w:rsidRDefault="00684231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</w:p>
    <w:p w14:paraId="1E0852B7" w14:textId="77777777" w:rsidR="00684231" w:rsidRDefault="00684231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</w:p>
    <w:p w14:paraId="4059F100" w14:textId="77777777" w:rsidR="00684231" w:rsidRDefault="00684231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</w:p>
    <w:p w14:paraId="557F6185" w14:textId="77777777" w:rsidR="001C5772" w:rsidRDefault="001C5772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lastRenderedPageBreak/>
        <w:t>Ñ</w:t>
      </w:r>
    </w:p>
    <w:p w14:paraId="12CD00F6" w14:textId="77777777" w:rsidR="00684231" w:rsidRPr="001C5772" w:rsidRDefault="00684231" w:rsidP="001C5772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</w:p>
    <w:p w14:paraId="5DAAA872" w14:textId="77777777" w:rsidR="00684231" w:rsidRDefault="001C5772" w:rsidP="00156437">
      <w:pPr>
        <w:widowControl/>
        <w:autoSpaceDE/>
        <w:autoSpaceDN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t>P</w:t>
      </w:r>
    </w:p>
    <w:p w14:paraId="770CF766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77C0A07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Pachia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C997FB0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Papainch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7C47847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Pachimramu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74700A7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Pachikchamu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9F0DDBC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Paka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87751AE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Pakakau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4857EFD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Paki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06596A3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450C62D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Pamuk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9CF99D2" w14:textId="77777777" w:rsidR="0004091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Paumit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C4CCF39" w14:textId="77777777" w:rsidR="00156437" w:rsidRDefault="0015643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>Pam</w:t>
      </w:r>
      <w:r w:rsidR="00040917">
        <w:rPr>
          <w:rFonts w:ascii="Arial" w:hAnsi="Arial" w:cs="Arial"/>
          <w:w w:val="105"/>
          <w:lang w:val="pt-BR"/>
        </w:rPr>
        <w:t xml:space="preserve">pa </w:t>
      </w:r>
      <w:proofErr w:type="gramStart"/>
      <w:r w:rsidR="00040917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9B6B7EB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Pamaparu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1BA6FBC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Pani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85D766F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Pankuan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49552D2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Panki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971B9B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Pankua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30AD091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Pankaku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0F01A8C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Paantam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6375ED3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Pañanke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53DA90E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Papan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98B6735" w14:textId="77777777" w:rsidR="00040917" w:rsidRPr="0015643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Papuu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4035664" w14:textId="77777777" w:rsidR="00684231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Papii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15F0A7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Papartau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7BE0497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Parankar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FC31176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Pasuma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981B868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Pasunma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08C2DC5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Pasun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CC4BD0D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Patatu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2957770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Pataatau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B13C3C1" w14:textId="77777777" w:rsidR="00040917" w:rsidRDefault="00040917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>Pat</w:t>
      </w:r>
      <w:r w:rsidR="005E0DE3">
        <w:rPr>
          <w:rFonts w:ascii="Arial" w:hAnsi="Arial" w:cs="Arial"/>
          <w:w w:val="105"/>
          <w:lang w:val="pt-BR"/>
        </w:rPr>
        <w:t xml:space="preserve">u </w:t>
      </w:r>
      <w:proofErr w:type="gramStart"/>
      <w:r w:rsidR="005E0DE3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0498235" w14:textId="77777777" w:rsidR="005E0DE3" w:rsidRDefault="005E0DE3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Patupatu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F14DC7B" w14:textId="77777777" w:rsidR="005E0DE3" w:rsidRDefault="005E0DE3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Pataa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E5B417D" w14:textId="77777777" w:rsidR="005E0DE3" w:rsidRDefault="005E0DE3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Patai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DEC13FA" w14:textId="77777777" w:rsidR="005E0DE3" w:rsidRDefault="005E0DE3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Pataichu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4C7472B" w14:textId="77777777" w:rsidR="005E0DE3" w:rsidRDefault="005E0DE3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Pataku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C02254C" w14:textId="77777777" w:rsidR="005E0DE3" w:rsidRDefault="005E0DE3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Patasta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95DA4EE" w14:textId="77777777" w:rsidR="005E0DE3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Pékaru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88D33E0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Pempearmau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C0BE40D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Pempemaru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F38B219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Kenker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D1527CC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Kenkeri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FA4983A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Penkerchau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87097C0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Penkamu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27A80CF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Penkau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0AC59CB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Pentsepentse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EFD9D5C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Petsaa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28A9961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Petsaku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A2AF89A" w14:textId="77777777" w:rsidR="00684231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Petseri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D900808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Pichi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990FDD0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Pjutsuk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A65E569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Pikaa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21EC69B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Pipik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1B623DE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Pikachu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38AC35A" w14:textId="77777777" w:rsidR="001C250A" w:rsidRDefault="001C250A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Pikaj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D754D61" w14:textId="77777777" w:rsidR="00684231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8265B7A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Pimpia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2903DF8" w14:textId="77777777" w:rsidR="00684231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Pimpiachu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2A64D9B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Pimpiru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0FBE62F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Pinin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ABA7FBA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Pininch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FC2D691" w14:textId="77777777" w:rsidR="00684231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Pinchu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0AE43E8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Piñur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86FDCD9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Pisaru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67821D6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Pisu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9B6E0A4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Pishi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7D4BB82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Pishu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72A5274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Pitu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DA9F904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Ptiua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CC2F63B" w14:textId="77777777" w:rsidR="00782C2C" w:rsidRDefault="00782C2C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Pitsua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E6CFEDE" w14:textId="77777777" w:rsidR="00782C2C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Pujau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67A3E6C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Pujajai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AB9A2C8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Pujaku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EA69B90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Pujujaku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8AAB309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Puju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7A3444C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Pujut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D800442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Pujumainchau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33019FE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Pujuweawai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761D9BA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Pujuru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FEA6DBD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Pukartau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F80DC33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D8C89FD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Pukuin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3967352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Pumpuna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DD2E469" w14:textId="77777777" w:rsidR="00AD6C3F" w:rsidRDefault="00AD6C3F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Punu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E915EE5" w14:textId="77777777" w:rsidR="00AD6C3F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Punuru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9F24D5D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Punuaku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F8E97E9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Punku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C66CF84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Purus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33B6D2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Purusham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DF97525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Purashnaru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6100B00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Pusak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082AA8A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Pusut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D511B4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Puush</w:t>
      </w:r>
      <w:proofErr w:type="spellEnd"/>
    </w:p>
    <w:p w14:paraId="1C14E842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Pushurin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91EDDFD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Pushu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0372955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Puti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F39921F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Putu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EA78CD9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Putit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CD335A7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Putsuru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DBE12D2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Putsuu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E4E33F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Puwa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AEEC385" w14:textId="77777777" w:rsidR="00610584" w:rsidRDefault="00610584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34CFCB24" w14:textId="77777777" w:rsidR="00684231" w:rsidRDefault="00684231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22B0E771" w14:textId="77777777" w:rsidR="00684231" w:rsidRPr="00684231" w:rsidRDefault="00684231" w:rsidP="00040917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7AB98D6" w14:textId="77777777" w:rsidR="001C5772" w:rsidRDefault="001C5772" w:rsidP="00040917">
      <w:pPr>
        <w:widowControl/>
        <w:autoSpaceDE/>
        <w:autoSpaceDN/>
        <w:spacing w:line="360" w:lineRule="auto"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t>R</w:t>
      </w:r>
    </w:p>
    <w:p w14:paraId="0D135231" w14:textId="77777777" w:rsidR="00610584" w:rsidRPr="00610584" w:rsidRDefault="00610584" w:rsidP="00610584">
      <w:pPr>
        <w:widowControl/>
        <w:autoSpaceDE/>
        <w:autoSpaceDN/>
        <w:spacing w:line="360" w:lineRule="auto"/>
        <w:rPr>
          <w:rFonts w:ascii="Arial" w:hAnsi="Arial" w:cs="Arial"/>
          <w:b/>
          <w:w w:val="105"/>
          <w:lang w:val="pt-BR"/>
        </w:rPr>
      </w:pPr>
    </w:p>
    <w:p w14:paraId="3944CC70" w14:textId="77777777" w:rsidR="001C5772" w:rsidRDefault="001C5772" w:rsidP="00040917">
      <w:pPr>
        <w:widowControl/>
        <w:autoSpaceDE/>
        <w:autoSpaceDN/>
        <w:spacing w:line="360" w:lineRule="auto"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t>S</w:t>
      </w:r>
    </w:p>
    <w:p w14:paraId="1F63A5BA" w14:textId="77777777" w:rsidR="00883C63" w:rsidRDefault="00883C6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CD99D85" w14:textId="77777777" w:rsidR="00610584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Sakat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37CE60F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Sakaru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992B91E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Sakachu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CD4B4C7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Sakaurtau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727F9F4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Sake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3ACE04E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Sampi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A25E1F0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Samek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A59603E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Samik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1CE233D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Sanaru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C2A802C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Sañat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5840DD9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Sapat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61423F6" w14:textId="77777777" w:rsidR="00883C63" w:rsidRDefault="00883C6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Sapej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DB45DF3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Saput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B84F4FE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Sapi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6B77337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Sapij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6CBCEA2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Sapijma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3C30BE5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Sapijmajai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CAC315F" w14:textId="77777777" w:rsidR="006B7156" w:rsidRDefault="006B715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Sapijmachu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4EEF9E7" w14:textId="77777777" w:rsidR="006B7156" w:rsidRDefault="00883C6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Saar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EF5FE70" w14:textId="77777777" w:rsidR="00883C63" w:rsidRDefault="00883C6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Sair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E2F01A0" w14:textId="77777777" w:rsidR="00883C63" w:rsidRDefault="00883C6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Sása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C5E498B" w14:textId="77777777" w:rsidR="00883C63" w:rsidRDefault="00883C6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Saasa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8381B0E" w14:textId="77777777" w:rsidR="00883C63" w:rsidRDefault="00883C6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Secha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B72E5D1" w14:textId="77777777" w:rsidR="00883C63" w:rsidRDefault="00883C6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Seeuk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1E754D3" w14:textId="77777777" w:rsidR="00883C63" w:rsidRDefault="00883C6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Sekuashat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2ADEA95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Senchi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50D3E5B" w14:textId="77777777" w:rsidR="00883C63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Seyaru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81DF603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Suich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0739978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Suiji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DD37C45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Sukartau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553174A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Sukuu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FB162DF" w14:textId="77777777" w:rsidR="00CC3E73" w:rsidRDefault="00CC3E7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Sukuya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32B01EC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Sukua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3F5666B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Suki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866ECBE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Sukumata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F9505A6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Sukuma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30675DD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Sumai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9E480D8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Sumpa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E2FA4FB" w14:textId="77777777" w:rsidR="00F17972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Sumpit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4D8E1BC" w14:textId="77777777" w:rsidR="00357406" w:rsidRDefault="00F17972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Sum</w:t>
      </w:r>
      <w:r w:rsidR="00357406">
        <w:rPr>
          <w:rFonts w:ascii="Arial" w:hAnsi="Arial" w:cs="Arial"/>
          <w:w w:val="105"/>
          <w:lang w:val="pt-BR"/>
        </w:rPr>
        <w:t>pearu</w:t>
      </w:r>
      <w:proofErr w:type="spellEnd"/>
      <w:r w:rsidR="00357406">
        <w:rPr>
          <w:rFonts w:ascii="Arial" w:hAnsi="Arial" w:cs="Arial"/>
          <w:w w:val="105"/>
          <w:lang w:val="pt-BR"/>
        </w:rPr>
        <w:t xml:space="preserve"> </w:t>
      </w:r>
      <w:proofErr w:type="gramStart"/>
      <w:r w:rsidR="00357406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F58DE1D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Suntar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4DB8D5" w14:textId="77777777" w:rsidR="00CC3E73" w:rsidRDefault="00CC3E7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Sunkip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3B882FE" w14:textId="77777777" w:rsidR="00CC3E73" w:rsidRDefault="00CC3E73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Sunkur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8862C47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Sunturi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E5D901B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Surau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66E66B9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Suruktin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467BE6B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Surutai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B00E857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CDE0070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Surusta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BC39052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Susu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8846625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Sutar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A4F5070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Sutu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CDBEF7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Suturi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323E140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Suwa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2850DB9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Suwe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56C31E7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2C31E2B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2693AC0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9FFBD94" w14:textId="77777777" w:rsidR="0035740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318AAD6" w14:textId="77777777" w:rsidR="00357406" w:rsidRPr="006B7156" w:rsidRDefault="00357406" w:rsidP="00610584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245EA5F1" w14:textId="77777777" w:rsidR="001C5772" w:rsidRDefault="001C5772" w:rsidP="00040917">
      <w:pPr>
        <w:widowControl/>
        <w:autoSpaceDE/>
        <w:autoSpaceDN/>
        <w:spacing w:line="360" w:lineRule="auto"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t>SH</w:t>
      </w:r>
    </w:p>
    <w:p w14:paraId="5E10CBFE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56EA704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 w:rsidRPr="00CC3E73">
        <w:rPr>
          <w:rFonts w:ascii="Arial" w:hAnsi="Arial" w:cs="Arial"/>
          <w:w w:val="105"/>
          <w:lang w:val="pt-BR"/>
        </w:rPr>
        <w:t>Shacham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10A12D4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Shaka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A8128B5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Shaamak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8036B7E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Shantanta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63F7C0C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Shankur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C867F79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Shanka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ED517C0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Shanashna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FD15F0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Shanu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B3F7553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Shapaja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C84C286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Shararau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C27728F" w14:textId="77777777" w:rsid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Shari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062B6BC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Shiik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6091B84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Shikitma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6719342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Shikiak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E2B3200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Shikit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A2A20D6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Shimpa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D3A8EBA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A825F5E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Shiashia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6918546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Shimpi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7B28607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Shimapuk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6CC8BD7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Shimuiña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01D9404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Shintaru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9C44048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Shintarta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8E2FA67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Shintachu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6ACF8A4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Shiñin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4CB8065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Shipitña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E099436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Shirin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0879635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Shiir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C9A711B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Shirchau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BF1EA67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Shiram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ABA6A34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Shirmachu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C891F3D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Shirip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380328A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Shishim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81FA7A1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Shíta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16EC0F9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Shitakta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0EE0977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Shitakaipa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6EE018F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Shitamu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3BE90EE" w14:textId="77777777" w:rsidR="00EF60B7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Shukuim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0CAED53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Shukee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3FF7487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Shuikin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A261DC1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3507697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Shunku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0E253E6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Shuni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5B97E9E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Shuran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83B21A2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Shuar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F85FA19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Shushui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1D87E67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Shutat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9760FC8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Shuti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14847BF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Shutit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CF526ED" w14:textId="77777777" w:rsidR="00490BA0" w:rsidRDefault="00490BA0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Shuwi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3E34950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1180353E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E874152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25E1D0AA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30ED68F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B4A0CC2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2D83C06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C83B24E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135C4B8E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6CB4BBE" w14:textId="77777777" w:rsidR="00EF60B7" w:rsidRDefault="00EF60B7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025AAF6" w14:textId="77777777" w:rsidR="00CC3E73" w:rsidRPr="00CC3E73" w:rsidRDefault="00CC3E73" w:rsidP="00CC3E73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 </w:t>
      </w:r>
    </w:p>
    <w:p w14:paraId="501C91A2" w14:textId="77777777" w:rsidR="00357406" w:rsidRDefault="00357406" w:rsidP="00357406">
      <w:pPr>
        <w:widowControl/>
        <w:autoSpaceDE/>
        <w:autoSpaceDN/>
        <w:spacing w:line="360" w:lineRule="auto"/>
        <w:rPr>
          <w:rFonts w:ascii="Arial" w:hAnsi="Arial" w:cs="Arial"/>
          <w:b/>
          <w:w w:val="105"/>
          <w:lang w:val="pt-BR"/>
        </w:rPr>
      </w:pPr>
    </w:p>
    <w:p w14:paraId="730BCDC3" w14:textId="77777777" w:rsidR="00CC3E73" w:rsidRDefault="00CC3E73" w:rsidP="00357406">
      <w:pPr>
        <w:widowControl/>
        <w:autoSpaceDE/>
        <w:autoSpaceDN/>
        <w:spacing w:line="360" w:lineRule="auto"/>
        <w:rPr>
          <w:rFonts w:ascii="Arial" w:hAnsi="Arial" w:cs="Arial"/>
          <w:b/>
          <w:w w:val="105"/>
          <w:lang w:val="pt-BR"/>
        </w:rPr>
      </w:pPr>
    </w:p>
    <w:p w14:paraId="26E1B0D8" w14:textId="77777777" w:rsidR="00CC3E73" w:rsidRDefault="00CC3E73" w:rsidP="00357406">
      <w:pPr>
        <w:widowControl/>
        <w:autoSpaceDE/>
        <w:autoSpaceDN/>
        <w:spacing w:line="360" w:lineRule="auto"/>
        <w:rPr>
          <w:rFonts w:ascii="Arial" w:hAnsi="Arial" w:cs="Arial"/>
          <w:b/>
          <w:w w:val="105"/>
          <w:lang w:val="pt-BR"/>
        </w:rPr>
      </w:pPr>
    </w:p>
    <w:p w14:paraId="3B4A23D0" w14:textId="77777777" w:rsidR="00CC3E73" w:rsidRPr="00CC3E73" w:rsidRDefault="00CC3E73" w:rsidP="00357406">
      <w:pPr>
        <w:widowControl/>
        <w:autoSpaceDE/>
        <w:autoSpaceDN/>
        <w:spacing w:line="360" w:lineRule="auto"/>
        <w:rPr>
          <w:rFonts w:ascii="Arial" w:hAnsi="Arial" w:cs="Arial"/>
          <w:b/>
          <w:w w:val="105"/>
          <w:lang w:val="pt-BR"/>
        </w:rPr>
      </w:pPr>
    </w:p>
    <w:p w14:paraId="264CB822" w14:textId="77777777" w:rsidR="001C5772" w:rsidRDefault="001C5772" w:rsidP="00040917">
      <w:pPr>
        <w:widowControl/>
        <w:autoSpaceDE/>
        <w:autoSpaceDN/>
        <w:spacing w:line="360" w:lineRule="auto"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t>T</w:t>
      </w:r>
    </w:p>
    <w:p w14:paraId="6840B476" w14:textId="77777777" w:rsidR="0067674A" w:rsidRDefault="0067674A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 w:rsidRPr="0067674A">
        <w:rPr>
          <w:rFonts w:ascii="Arial" w:hAnsi="Arial" w:cs="Arial"/>
          <w:w w:val="105"/>
          <w:lang w:val="pt-BR"/>
        </w:rPr>
        <w:t>Ta</w:t>
      </w:r>
      <w:r>
        <w:rPr>
          <w:rFonts w:ascii="Arial" w:hAnsi="Arial" w:cs="Arial"/>
          <w:w w:val="105"/>
          <w:lang w:val="pt-BR"/>
        </w:rPr>
        <w:t>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557F0FB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Tajat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9C4860D" w14:textId="77777777" w:rsidR="0067674A" w:rsidRDefault="0067674A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</w:t>
      </w:r>
      <w:r w:rsidR="008926E1">
        <w:rPr>
          <w:rFonts w:ascii="Arial" w:hAnsi="Arial" w:cs="Arial"/>
          <w:w w:val="105"/>
          <w:lang w:val="pt-BR"/>
        </w:rPr>
        <w:t>kash</w:t>
      </w:r>
      <w:proofErr w:type="spellEnd"/>
      <w:r w:rsidR="008926E1">
        <w:rPr>
          <w:rFonts w:ascii="Arial" w:hAnsi="Arial" w:cs="Arial"/>
          <w:w w:val="105"/>
          <w:lang w:val="pt-BR"/>
        </w:rPr>
        <w:t xml:space="preserve"> </w:t>
      </w:r>
      <w:proofErr w:type="gramStart"/>
      <w:r w:rsidR="008926E1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3579BC2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Takarsa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2FF1EB1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Takasmau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0495580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Takachu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861EA3D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Takaa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F63FEBA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Takamin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A2FF3DF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Takasmi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CAB84BC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Tampet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B0FE827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Tampur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C4A016D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Tampemaru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E258397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Tampu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03645A0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Tanta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D19B1B7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Taanta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DC381DD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Tantan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059CEFA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Tanku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06648E7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Tanke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0797F7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Tankan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15DB499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Tan</w:t>
      </w:r>
      <w:r w:rsidR="0019453D">
        <w:rPr>
          <w:rFonts w:ascii="Arial" w:hAnsi="Arial" w:cs="Arial"/>
          <w:w w:val="105"/>
          <w:lang w:val="pt-BR"/>
        </w:rPr>
        <w:t>kuma</w:t>
      </w:r>
      <w:proofErr w:type="spellEnd"/>
      <w:r w:rsidR="0019453D">
        <w:rPr>
          <w:rFonts w:ascii="Arial" w:hAnsi="Arial" w:cs="Arial"/>
          <w:w w:val="105"/>
          <w:lang w:val="pt-BR"/>
        </w:rPr>
        <w:t xml:space="preserve"> </w:t>
      </w:r>
      <w:proofErr w:type="gramStart"/>
      <w:r w:rsidR="0019453D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2E63191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Tankaru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408554E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Tapiku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EBD4BB4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Tarash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F0E2555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Tarimat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CBB3248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Tarua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484A623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Tarau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FE6461B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Tashi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01C7F41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Taata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04ACDC9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Taati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0C56486" w14:textId="77777777" w:rsidR="008926E1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Tatacham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FAE2D9D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Tatsui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818BE11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Tawas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84090CF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Tawaip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00007A1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Tayu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C316855" w14:textId="77777777" w:rsidR="0019453D" w:rsidRDefault="0019453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Teakmau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E7C4B3D" w14:textId="77777777" w:rsidR="0019453D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</w:t>
      </w:r>
      <w:r w:rsidR="0019453D">
        <w:rPr>
          <w:rFonts w:ascii="Arial" w:hAnsi="Arial" w:cs="Arial"/>
          <w:w w:val="105"/>
          <w:lang w:val="pt-BR"/>
        </w:rPr>
        <w:t>e</w:t>
      </w:r>
      <w:r>
        <w:rPr>
          <w:rFonts w:ascii="Arial" w:hAnsi="Arial" w:cs="Arial"/>
          <w:w w:val="105"/>
          <w:lang w:val="pt-BR"/>
        </w:rPr>
        <w:t>keta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15F39ED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Tema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D3E1FF9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Temash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35D7C70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Temashmarta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47B743C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Tente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F26E754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Tentena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28570F0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Tentea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44A5E90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Tennmaku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41A76B4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Tepau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648C0AB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Pepaa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0141B78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Tepaku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E6E78AD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Terea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F185387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Teremu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3491884" w14:textId="77777777" w:rsidR="008926E1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Teeri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63E5BD1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Teermaku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1552EEC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Tesamu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BF6174E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Tesashmau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AE90A0A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Téte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9330178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Tikich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4CC1848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Tikish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4CC6B21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Tichamu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136BD43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C0778DF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5B4F26D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9C543B2" w14:textId="77777777" w:rsidR="00EC4177" w:rsidRDefault="00EC4177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</w:t>
      </w:r>
      <w:r w:rsidR="00532440">
        <w:rPr>
          <w:rFonts w:ascii="Arial" w:hAnsi="Arial" w:cs="Arial"/>
          <w:w w:val="105"/>
          <w:lang w:val="pt-BR"/>
        </w:rPr>
        <w:t>nkia</w:t>
      </w:r>
      <w:proofErr w:type="spellEnd"/>
      <w:r w:rsidR="00532440">
        <w:rPr>
          <w:rFonts w:ascii="Arial" w:hAnsi="Arial" w:cs="Arial"/>
          <w:w w:val="105"/>
          <w:lang w:val="pt-BR"/>
        </w:rPr>
        <w:t xml:space="preserve"> </w:t>
      </w:r>
      <w:proofErr w:type="gramStart"/>
      <w:r w:rsidR="00532440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FC2E67E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Tiinchup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3116004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Tinkits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C9D570A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Tiñayi</w:t>
      </w:r>
      <w:proofErr w:type="spellEnd"/>
    </w:p>
    <w:p w14:paraId="1B20EF74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Tiñame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98F004B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Tiipa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E0B1E34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Tiraksha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B928C60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Tirakam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02036C2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Tishirmau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EE1A24C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Tishia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11BEDCA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Tiship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77E305B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Titiri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F11E1F4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Tiwi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C16581B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Tujia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03EF76D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Tijinku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AA6CE8F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Tujuta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C4F4C77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Tujutujutin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9356FA3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Túkun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208842D" w14:textId="77777777" w:rsidR="00532440" w:rsidRDefault="00532440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Tuk</w:t>
      </w:r>
      <w:r w:rsidR="00723FFD">
        <w:rPr>
          <w:rFonts w:ascii="Arial" w:hAnsi="Arial" w:cs="Arial"/>
          <w:w w:val="105"/>
          <w:lang w:val="pt-BR"/>
        </w:rPr>
        <w:t>uma</w:t>
      </w:r>
      <w:proofErr w:type="spellEnd"/>
      <w:r w:rsidR="00723FFD">
        <w:rPr>
          <w:rFonts w:ascii="Arial" w:hAnsi="Arial" w:cs="Arial"/>
          <w:w w:val="105"/>
          <w:lang w:val="pt-BR"/>
        </w:rPr>
        <w:t xml:space="preserve"> </w:t>
      </w:r>
      <w:proofErr w:type="gramStart"/>
      <w:r w:rsidR="00723FFD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BC38286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Tukartin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6730FCC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Túke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731B2AB" w14:textId="77777777" w:rsidR="00723FFD" w:rsidRDefault="00723FFD">
      <w:pPr>
        <w:widowControl/>
        <w:autoSpaceDE/>
        <w:autoSpaceDN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br w:type="page"/>
      </w:r>
    </w:p>
    <w:p w14:paraId="18A00E62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lastRenderedPageBreak/>
        <w:t xml:space="preserve">Tuma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F548B49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Tumachu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9704682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Tumainchau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34DE502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Tumpa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E575A43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Tuntui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82EA2B1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Tunta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0243EC8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Tuna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98980BC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Tunin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B1C6C5C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Tunish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C75EAE0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Tunaiyamu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2C06B1E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Tunau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ADA2C45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Tunamaru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EE1531F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Tupaku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53E9012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Tura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C29EB24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Turasha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F2E8D6F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Turuaru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7F4AE7E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Turamu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0D70972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Turuña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491FCA8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Tutaiña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F96933E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Turi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E9BB180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Tusa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5F55EA1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Tútu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13C2C3D" w14:textId="77777777" w:rsidR="00723FFD" w:rsidRDefault="00723FFD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Tutit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C7A13A0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24FB784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27402D5A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418ACD6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21AB7119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91EA060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36FB69FA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61D7342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12DBAA35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101D7711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56D8969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63D70DC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E1FA174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E81D0CE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5345DBB" w14:textId="77777777" w:rsidR="008926E1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4FCA22E" w14:textId="77777777" w:rsidR="008926E1" w:rsidRPr="0067674A" w:rsidRDefault="008926E1" w:rsidP="0067674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AE690FB" w14:textId="77777777" w:rsidR="001C5772" w:rsidRDefault="001C5772" w:rsidP="00040917">
      <w:pPr>
        <w:widowControl/>
        <w:autoSpaceDE/>
        <w:autoSpaceDN/>
        <w:spacing w:line="360" w:lineRule="auto"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t>TS</w:t>
      </w:r>
    </w:p>
    <w:p w14:paraId="7A54D7F4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Tsach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3EDA5B3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Tsachik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EFA99D1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Tsakat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EEBE64E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Tsakaru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AEF1015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Tsakachu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048D5FD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Tsake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5461504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Tsakét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CA10695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Tsakus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8864A96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Tsamaa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2E828C4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F70E3F5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Tsamaku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8E6187A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Tsampu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E45DE6E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Tsaan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9730133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Tsankuru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C01AFE9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Tsankutrusta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7C641D5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Tsanua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BD84718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Tsanu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32C3ED6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373466D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Tsapaa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8617D4C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Tsapaku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F107AD6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Tsapua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64566B7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Tsaap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F8267CE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Tsara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8D4FDD7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Tsarur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E1AD6D4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Tsatsa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6B065EC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</w:t>
      </w:r>
      <w:r w:rsidR="0014216D">
        <w:rPr>
          <w:rFonts w:ascii="Arial" w:hAnsi="Arial" w:cs="Arial"/>
          <w:w w:val="105"/>
          <w:lang w:val="pt-BR"/>
        </w:rPr>
        <w:t>warai</w:t>
      </w:r>
      <w:proofErr w:type="spellEnd"/>
      <w:r w:rsidR="0014216D">
        <w:rPr>
          <w:rFonts w:ascii="Arial" w:hAnsi="Arial" w:cs="Arial"/>
          <w:w w:val="105"/>
          <w:lang w:val="pt-BR"/>
        </w:rPr>
        <w:t xml:space="preserve"> </w:t>
      </w:r>
      <w:proofErr w:type="gramStart"/>
      <w:r w:rsidR="0014216D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842DF95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Tsawai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8883099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Tsawaim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BBD0C6A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Tsekea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E920623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Tsekenta</w:t>
      </w:r>
      <w:proofErr w:type="spellEnd"/>
    </w:p>
    <w:p w14:paraId="23025F6F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D13DC53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Tsempu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DF81C10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Tsentsak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2598FB1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Tsenken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0EA5923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Tsenkewe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96A5367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Tsentakmau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F0E7F64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Tsentsaku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A3A0B86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Tsenkeaku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D8F89C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Tseer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1C645D9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Tsere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E72731F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Tserer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7B72536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81B3DE4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Tearmau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822334A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Tseas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3166118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Tsetse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C97ACF0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Tsetsek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1D23726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Tsetsema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89A7CFB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Tsukap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9B96A4C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92FB987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Tsuakratin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6ED5AAA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Tsukama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ABC17CF" w14:textId="77777777" w:rsidR="0014216D" w:rsidRDefault="0014216D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Tsukanka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CEA10D4" w14:textId="77777777" w:rsidR="0014216D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Tsuuma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A946A6E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Tsumain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AC400DD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Tsuntsu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C61DE59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Tsuntsuma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19BE1CA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Tsunkup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431B39D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Tsupia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1C44E7A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Tsupikmau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30359E4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Tsupiña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29C42D1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Tsurinku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FBC0E3E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Tsueru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C7B217C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AC07E64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Tsuatmaku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5BDB531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Tsuatmakmau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9DD042D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Tsuwamat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EF5F0FD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Tsuwea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C2AEE0E" w14:textId="77777777" w:rsidR="0048101F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Tsuwaa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5FB6841" w14:textId="77777777" w:rsidR="00173A0A" w:rsidRDefault="0048101F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Tsuwaru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8DB3EEF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E0A2EF0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7B79E67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A44C0DD" w14:textId="77777777" w:rsidR="00173A0A" w:rsidRDefault="00173A0A" w:rsidP="00173A0A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1AA7CA69" w14:textId="77777777" w:rsidR="001C5772" w:rsidRDefault="001C5772" w:rsidP="00173A0A">
      <w:pPr>
        <w:widowControl/>
        <w:autoSpaceDE/>
        <w:autoSpaceDN/>
        <w:spacing w:line="360" w:lineRule="auto"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t>U</w:t>
      </w:r>
    </w:p>
    <w:p w14:paraId="320CD5BE" w14:textId="77777777" w:rsidR="0048101F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Uchi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170AB52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Uchiri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A6945B3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Ujaa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3A3C6DC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Ujaniamu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D10AFCC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Ujakta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4352910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Ujakaipa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674F959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Ujuk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08E7717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Ujuke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47B8A32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Ujukam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27155AA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Ujuakau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0F028C3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Uukta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85877B0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Uuku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4F47347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0F74A8E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Ukunch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9F3E24E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Ukumat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C3DB76F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6B2E2C8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Ukain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7B2FB1C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Ukunam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8581C98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Ukukmau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74DA846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Ukukta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93D299F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Ukukipa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A728856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Ukusta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6E52156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Ukusmaku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F3CAEC4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Uum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6097CD5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Umarta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506B2E0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Umar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D08F764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</w:t>
      </w:r>
      <w:r w:rsidR="00982110">
        <w:rPr>
          <w:rFonts w:ascii="Arial" w:hAnsi="Arial" w:cs="Arial"/>
          <w:w w:val="105"/>
          <w:lang w:val="pt-BR"/>
        </w:rPr>
        <w:t>mput</w:t>
      </w:r>
      <w:proofErr w:type="spellEnd"/>
      <w:r w:rsidR="00982110">
        <w:rPr>
          <w:rFonts w:ascii="Arial" w:hAnsi="Arial" w:cs="Arial"/>
          <w:w w:val="105"/>
          <w:lang w:val="pt-BR"/>
        </w:rPr>
        <w:t xml:space="preserve"> </w:t>
      </w:r>
      <w:proofErr w:type="gramStart"/>
      <w:r w:rsidR="00982110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C07A421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Umata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C302F93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Umiktmau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F9DECF8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Umikta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898ECBD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Umiachu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DBEF83C" w14:textId="77777777" w:rsidR="00F77E14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Uunt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245ED04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Untuch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FA2766A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Untas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6A590AE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Untash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8AC4AB0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Unchau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4BA15DB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Unturu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1E55D2F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Unuikmau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73499D4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Unuu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7FE5E57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Unuimaru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476010E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Unuimat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E133A92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Unuimarta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2BACDA1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Unuiñarta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36F641E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Uñu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360A971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Uñush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E512606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Urantari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A2C8315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Urukamtai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8AD7A5F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Ukuka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23C5BC3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Ukukuit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0992C19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Uruch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F3D700E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Urik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300B309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Urakta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CE133F7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Unaku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6936073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Ushap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EE7EDD3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Ushu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29B8D85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Ushuma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6491074C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Uutu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AD1E29A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Utipa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0EEE850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Utuamu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78533201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Utua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2AB2549D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Utukmi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664D571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Utsua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55D11B0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Utsuku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E7C6B46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Utsanku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62C2A35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Utsa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75BFB90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Utsajip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5ECE81A7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</w:t>
      </w:r>
      <w:r w:rsidR="00C12F8C">
        <w:rPr>
          <w:rFonts w:ascii="Arial" w:hAnsi="Arial" w:cs="Arial"/>
          <w:w w:val="105"/>
          <w:lang w:val="pt-BR"/>
        </w:rPr>
        <w:t>tsutkata</w:t>
      </w:r>
      <w:proofErr w:type="spellEnd"/>
      <w:r w:rsidR="00C12F8C">
        <w:rPr>
          <w:rFonts w:ascii="Arial" w:hAnsi="Arial" w:cs="Arial"/>
          <w:w w:val="105"/>
          <w:lang w:val="pt-BR"/>
        </w:rPr>
        <w:t xml:space="preserve"> </w:t>
      </w:r>
      <w:proofErr w:type="gramStart"/>
      <w:r w:rsidR="00C12F8C"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350C24E" w14:textId="77777777" w:rsidR="00C12F8C" w:rsidRDefault="00C12F8C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Uwa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C3AED9F" w14:textId="77777777" w:rsidR="00C12F8C" w:rsidRDefault="00C12F8C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Uwi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3BBACAF2" w14:textId="77777777" w:rsidR="00C12F8C" w:rsidRDefault="00C12F8C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Uyuntsata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08088C1F" w14:textId="77777777" w:rsidR="00C12F8C" w:rsidRDefault="00C12F8C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Uyumaku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4AF42B72" w14:textId="77777777" w:rsidR="00C12F8C" w:rsidRDefault="00C12F8C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Uyai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 w:rsidRPr="00FF766C">
        <w:rPr>
          <w:rFonts w:ascii="Arial" w:hAnsi="Arial" w:cs="Arial"/>
          <w:w w:val="105"/>
          <w:lang w:val="pt-BR"/>
        </w:rPr>
        <w:t>[ ]</w:t>
      </w:r>
      <w:proofErr w:type="gramEnd"/>
    </w:p>
    <w:p w14:paraId="1433985F" w14:textId="77777777" w:rsidR="00C12F8C" w:rsidRDefault="00C12F8C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1A6933D4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0F61226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0B23163F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C192B94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CA9AB8D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24271172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09D5185C" w14:textId="77777777" w:rsidR="00982110" w:rsidRDefault="00982110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F144202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7353698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2F7C4654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DA2C793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8CF420B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2259290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36746DD0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2BA593B0" w14:textId="77777777" w:rsidR="00F77E14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0A1F9996" w14:textId="77777777" w:rsidR="00F77E14" w:rsidRPr="0048101F" w:rsidRDefault="00F77E14" w:rsidP="0048101F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953D060" w14:textId="77777777" w:rsidR="001C5772" w:rsidRDefault="001C5772" w:rsidP="00040917">
      <w:pPr>
        <w:widowControl/>
        <w:autoSpaceDE/>
        <w:autoSpaceDN/>
        <w:spacing w:line="360" w:lineRule="auto"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t>W</w:t>
      </w:r>
    </w:p>
    <w:p w14:paraId="1F6DFE9E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9CDC418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Wachi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5E8BE9C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CE5441C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Wajau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272AD0E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Wajachu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465C57C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Wajakta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F55DFE5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Waje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C7B105C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Waajak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82F6DCA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Wakam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E93CC74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Wakapu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7175175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Wakan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49CF51B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Wakats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473F38A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Wake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F52A9BC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Wañá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1465867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Wakera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2BA4FB8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Wakeajai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09119B1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9935898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</w:t>
      </w:r>
      <w:r w:rsidR="00A24232">
        <w:rPr>
          <w:rFonts w:ascii="Arial" w:hAnsi="Arial" w:cs="Arial"/>
          <w:w w:val="105"/>
          <w:lang w:val="pt-BR"/>
        </w:rPr>
        <w:t>etkita</w:t>
      </w:r>
      <w:proofErr w:type="spellEnd"/>
      <w:r w:rsidR="00A24232">
        <w:rPr>
          <w:rFonts w:ascii="Arial" w:hAnsi="Arial" w:cs="Arial"/>
          <w:w w:val="105"/>
          <w:lang w:val="pt-BR"/>
        </w:rPr>
        <w:t xml:space="preserve"> </w:t>
      </w:r>
      <w:proofErr w:type="gramStart"/>
      <w:r w:rsidR="00A24232">
        <w:rPr>
          <w:rFonts w:ascii="Arial" w:hAnsi="Arial" w:cs="Arial"/>
          <w:w w:val="105"/>
          <w:lang w:val="pt-BR"/>
        </w:rPr>
        <w:t>[ ]</w:t>
      </w:r>
      <w:proofErr w:type="gramEnd"/>
    </w:p>
    <w:p w14:paraId="34BA8906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Wakata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32781CB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Wakaipa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DAB480C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Wampa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EF7E594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Wampi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72F23D9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Wampishkur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67F27CD" w14:textId="77777777" w:rsidR="000614E8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Wampu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726D9DD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Wampush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880A675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Wampan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A7ED907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Wampash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F58CB90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Wancha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C86546A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Wainkau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8613F27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Wainkata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5C06A13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Wainkajai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1B22981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Wantinchau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AEF0217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Waiñak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E303074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Wapai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9BFB4F8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Wapikchau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A8E7E57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Wapik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79186D4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Wapuu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4EE47D5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Wapukrush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446A7E6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Waraa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5A3DD26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Warasta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A67D64B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Warajai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C94CCC5" w14:textId="77777777" w:rsidR="00197E3F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Wári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3806D05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Warii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0E32F48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Waari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699CE87" w14:textId="77777777" w:rsidR="000614E8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Warimpait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594BDB3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63E5FC2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>
        <w:rPr>
          <w:rFonts w:ascii="Arial" w:hAnsi="Arial" w:cs="Arial"/>
          <w:w w:val="105"/>
          <w:lang w:val="pt-BR"/>
        </w:rPr>
        <w:t xml:space="preserve"> </w:t>
      </w:r>
    </w:p>
    <w:p w14:paraId="61EC663F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Wakukta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51B77BF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Warukaipa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9CDB3B3" w14:textId="77777777" w:rsidR="00A24232" w:rsidRDefault="00A24232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Warumainchau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373C7A5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Wais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BBEFB2E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Wase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8B6DF77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Wasuru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AA7A436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Wasurkaipa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C536623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Washi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682213D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Washim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941D071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Washuru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CE64A20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Washua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9B6ADFB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Wait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03D2F81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Waitrachu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6543FFB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Waitkawai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9274B0A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Waiti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37683B8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Waitu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4A7EF74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Waittsau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99A052A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Waittsachu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4C4F5CD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Watsaru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3166F45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Watsaa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EB793F0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Watsachu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3B35148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Wawa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141EAA1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Wawea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8D31A86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Wawekratin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5AD6012" w14:textId="77777777" w:rsidR="00197E3F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Wayap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74B60C4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1CC0AF4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Wechattajai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BCD24FB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Wechami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8109211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Weajai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EC06AC4" w14:textId="77777777" w:rsidR="00E35B03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Weaji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6CCE42D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Wekawai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D5A7FAB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Wekarau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3E09D7B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Week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B067A23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Weaku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2884D56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Weakmau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20B8DB3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Wene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047BB01" w14:textId="77777777" w:rsidR="00D95E57" w:rsidRDefault="00D95E57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Wenkamu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ADE114C" w14:textId="77777777" w:rsidR="00D95E57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Wenawai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44A54B7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Weepa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2A0F4F4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Werin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3E213E0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Werita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3214D0C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Werimi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 w:rsidRPr="00E35B03"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F958293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Weripa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5BF2A9A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Wearti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1D230B0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7A28223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Weari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0676D62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Wetá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ADC0BF7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Wetatui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6C3C185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Wetatme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EE3ED67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Weewe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91732FA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Weyí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A0B8140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Wichi</w:t>
      </w:r>
      <w:proofErr w:type="spellEnd"/>
    </w:p>
    <w:p w14:paraId="566A6BAF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lastRenderedPageBreak/>
        <w:t>Wiich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BB206F1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Wii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7C13AC0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Wichauwaitjai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AF77A25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Wiichik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3159F3B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Wichikarta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F8A6058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r>
        <w:rPr>
          <w:rFonts w:ascii="Arial" w:hAnsi="Arial" w:cs="Arial"/>
          <w:w w:val="105"/>
          <w:lang w:val="pt-BR"/>
        </w:rPr>
        <w:t xml:space="preserve">Wiki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A9ED580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Wkichu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A717EEB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Wika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F1EDB07" w14:textId="77777777" w:rsidR="00E35B03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Wincha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DC59DB1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Winchuu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13F7CC6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Wintikta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7BA279DD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Winchuma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32A0D7F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Winchumanichau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F548A0B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Winchumata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94097B9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Winchumami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E0951E0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Wishia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696C4A9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Wishirta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31034968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Wishiawjai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623F598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Wishishi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0C91A7C1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Wishiachu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4ADD614B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Wisha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9EA4D58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Witiji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CA5ED4E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Wiyaitjai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48D95FD" w14:textId="77777777" w:rsidR="00DC49B6" w:rsidRDefault="00DC49B6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Wumayi</w:t>
      </w:r>
      <w:proofErr w:type="spellEnd"/>
    </w:p>
    <w:p w14:paraId="66BFDDC7" w14:textId="77777777" w:rsidR="00DC49B6" w:rsidRDefault="00DC49B6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Wunuk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69AC1772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0A0C6FCC" w14:textId="77777777" w:rsidR="003B2E0F" w:rsidRDefault="003B2E0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1A29907F" w14:textId="77777777" w:rsidR="00E35B03" w:rsidRDefault="00E35B03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47991222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6596C74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3FA290A2" w14:textId="77777777" w:rsidR="00197E3F" w:rsidRDefault="00197E3F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5A935F4E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2BC25F9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709BE36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7BD30803" w14:textId="77777777" w:rsid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9E75898" w14:textId="77777777" w:rsidR="000614E8" w:rsidRPr="000614E8" w:rsidRDefault="000614E8" w:rsidP="000614E8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6B3EA2A5" w14:textId="77777777" w:rsidR="001C5772" w:rsidRDefault="001C5772" w:rsidP="00040917">
      <w:pPr>
        <w:widowControl/>
        <w:autoSpaceDE/>
        <w:autoSpaceDN/>
        <w:spacing w:line="360" w:lineRule="auto"/>
        <w:jc w:val="center"/>
        <w:rPr>
          <w:rFonts w:ascii="Arial" w:hAnsi="Arial" w:cs="Arial"/>
          <w:b/>
          <w:w w:val="105"/>
          <w:sz w:val="40"/>
          <w:lang w:val="pt-BR"/>
        </w:rPr>
      </w:pPr>
      <w:r w:rsidRPr="001C5772">
        <w:rPr>
          <w:rFonts w:ascii="Arial" w:hAnsi="Arial" w:cs="Arial"/>
          <w:b/>
          <w:w w:val="105"/>
          <w:sz w:val="40"/>
          <w:lang w:val="pt-BR"/>
        </w:rPr>
        <w:t>Y</w:t>
      </w:r>
    </w:p>
    <w:p w14:paraId="5CF29591" w14:textId="77777777" w:rsidR="00DC49B6" w:rsidRDefault="00DC49B6" w:rsidP="00DC49B6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Yaa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  <w:r w:rsidR="009758FA">
        <w:rPr>
          <w:rFonts w:ascii="Arial" w:hAnsi="Arial" w:cs="Arial"/>
          <w:w w:val="105"/>
          <w:lang w:val="pt-BR"/>
        </w:rPr>
        <w:t xml:space="preserve"> </w:t>
      </w:r>
    </w:p>
    <w:p w14:paraId="6160BECE" w14:textId="77777777" w:rsidR="00DC49B6" w:rsidRDefault="00DC49B6" w:rsidP="00DC49B6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Yacha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5784CA96" w14:textId="77777777" w:rsidR="00DC49B6" w:rsidRDefault="00DC49B6" w:rsidP="00DC49B6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Yachii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1C5CCFF6" w14:textId="77777777" w:rsidR="00DC49B6" w:rsidRDefault="00DC49B6" w:rsidP="00DC49B6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  <w:proofErr w:type="spellStart"/>
      <w:r>
        <w:rPr>
          <w:rFonts w:ascii="Arial" w:hAnsi="Arial" w:cs="Arial"/>
          <w:w w:val="105"/>
          <w:lang w:val="pt-BR"/>
        </w:rPr>
        <w:t>Yachamaru</w:t>
      </w:r>
      <w:proofErr w:type="spellEnd"/>
      <w:r>
        <w:rPr>
          <w:rFonts w:ascii="Arial" w:hAnsi="Arial" w:cs="Arial"/>
          <w:w w:val="105"/>
          <w:lang w:val="pt-BR"/>
        </w:rPr>
        <w:t xml:space="preserve"> </w:t>
      </w:r>
      <w:proofErr w:type="gramStart"/>
      <w:r>
        <w:rPr>
          <w:rFonts w:ascii="Arial" w:hAnsi="Arial" w:cs="Arial"/>
          <w:w w:val="105"/>
          <w:lang w:val="pt-BR"/>
        </w:rPr>
        <w:t>[ ]</w:t>
      </w:r>
      <w:proofErr w:type="gramEnd"/>
    </w:p>
    <w:p w14:paraId="2FA2C053" w14:textId="77777777" w:rsidR="00DC49B6" w:rsidRPr="00DC49B6" w:rsidRDefault="00DC49B6" w:rsidP="00DC49B6">
      <w:pPr>
        <w:widowControl/>
        <w:autoSpaceDE/>
        <w:autoSpaceDN/>
        <w:spacing w:line="360" w:lineRule="auto"/>
        <w:rPr>
          <w:rFonts w:ascii="Arial" w:hAnsi="Arial" w:cs="Arial"/>
          <w:w w:val="105"/>
          <w:lang w:val="pt-BR"/>
        </w:rPr>
      </w:pPr>
    </w:p>
    <w:p w14:paraId="11B8ED39" w14:textId="77777777" w:rsidR="001C5772" w:rsidRDefault="001C5772" w:rsidP="001C5772">
      <w:pPr>
        <w:widowControl/>
        <w:autoSpaceDE/>
        <w:autoSpaceDN/>
        <w:rPr>
          <w:rFonts w:ascii="Arial" w:hAnsi="Arial" w:cs="Arial"/>
          <w:w w:val="105"/>
          <w:lang w:val="pt-BR"/>
        </w:rPr>
      </w:pPr>
    </w:p>
    <w:p w14:paraId="7E71589A" w14:textId="77777777" w:rsidR="001C5772" w:rsidRPr="00022144" w:rsidRDefault="001C5772" w:rsidP="002311E1">
      <w:pPr>
        <w:pStyle w:val="Ttulo1"/>
        <w:spacing w:line="360" w:lineRule="auto"/>
        <w:ind w:left="0" w:right="361"/>
        <w:jc w:val="left"/>
        <w:rPr>
          <w:rFonts w:ascii="Arial" w:hAnsi="Arial" w:cs="Arial"/>
          <w:w w:val="105"/>
          <w:sz w:val="22"/>
          <w:szCs w:val="22"/>
          <w:lang w:val="pt-BR"/>
        </w:rPr>
      </w:pPr>
    </w:p>
    <w:sectPr w:rsidR="001C5772" w:rsidRPr="00022144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820" w:right="1080" w:bottom="940" w:left="1080" w:header="0" w:footer="7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3C2F" w14:textId="77777777" w:rsidR="003D4BC3" w:rsidRDefault="003D4BC3">
      <w:r>
        <w:separator/>
      </w:r>
    </w:p>
  </w:endnote>
  <w:endnote w:type="continuationSeparator" w:id="0">
    <w:p w14:paraId="6E080DB5" w14:textId="77777777" w:rsidR="003D4BC3" w:rsidRDefault="003D4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CA08F" w14:textId="77777777" w:rsidR="001F7443" w:rsidRDefault="001F7443">
    <w:pPr>
      <w:pStyle w:val="Textoindependiente"/>
      <w:spacing w:line="14" w:lineRule="auto"/>
      <w:ind w:left="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38272" behindDoc="1" locked="0" layoutInCell="1" allowOverlap="1" wp14:anchorId="0A0BE71E" wp14:editId="05AE1224">
              <wp:simplePos x="0" y="0"/>
              <wp:positionH relativeFrom="page">
                <wp:posOffset>3076575</wp:posOffset>
              </wp:positionH>
              <wp:positionV relativeFrom="page">
                <wp:posOffset>9442450</wp:posOffset>
              </wp:positionV>
              <wp:extent cx="1382395" cy="1657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3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AF965" w14:textId="77777777" w:rsidR="001F7443" w:rsidRDefault="001F7443">
                          <w:pPr>
                            <w:pStyle w:val="Textoindependiente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BE71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42.25pt;margin-top:743.5pt;width:108.85pt;height:13.05pt;z-index:-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" filled="f" stroked="f">
              <v:textbox inset="0,0,0,0">
                <w:txbxContent>
                  <w:p w14:paraId="572AF965" w14:textId="77777777" w:rsidR="001F7443" w:rsidRDefault="001F7443">
                    <w:pPr>
                      <w:pStyle w:val="Textoindependiente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322B" w14:textId="77777777" w:rsidR="001F7443" w:rsidRDefault="001F7443">
    <w:pPr>
      <w:pStyle w:val="Textoindependiente"/>
      <w:spacing w:line="14" w:lineRule="auto"/>
      <w:ind w:left="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34176" behindDoc="1" locked="0" layoutInCell="1" allowOverlap="1" wp14:anchorId="01FA90F3" wp14:editId="049771A7">
              <wp:simplePos x="0" y="0"/>
              <wp:positionH relativeFrom="page">
                <wp:posOffset>3305175</wp:posOffset>
              </wp:positionH>
              <wp:positionV relativeFrom="page">
                <wp:posOffset>9442450</wp:posOffset>
              </wp:positionV>
              <wp:extent cx="1382395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3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30931" w14:textId="77777777" w:rsidR="001F7443" w:rsidRDefault="001F7443">
                          <w:pPr>
                            <w:pStyle w:val="Textoindependiente"/>
                            <w:spacing w:before="10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A90F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60.25pt;margin-top:743.5pt;width:108.85pt;height:13.05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" filled="f" stroked="f">
              <v:textbox inset="0,0,0,0">
                <w:txbxContent>
                  <w:p w14:paraId="0F430931" w14:textId="77777777" w:rsidR="001F7443" w:rsidRDefault="001F7443">
                    <w:pPr>
                      <w:pStyle w:val="Textoindependiente"/>
                      <w:spacing w:before="10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67F53" w14:textId="77777777" w:rsidR="001F7443" w:rsidRDefault="001F7443">
    <w:pPr>
      <w:pStyle w:val="Textoindependiente"/>
      <w:spacing w:line="14" w:lineRule="auto"/>
      <w:ind w:left="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91520" behindDoc="1" locked="0" layoutInCell="1" allowOverlap="1" wp14:anchorId="1BFBDE46" wp14:editId="288AD662">
              <wp:simplePos x="0" y="0"/>
              <wp:positionH relativeFrom="page">
                <wp:posOffset>3076575</wp:posOffset>
              </wp:positionH>
              <wp:positionV relativeFrom="page">
                <wp:posOffset>9442450</wp:posOffset>
              </wp:positionV>
              <wp:extent cx="1382395" cy="1657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3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8E17C" w14:textId="77777777" w:rsidR="001F7443" w:rsidRDefault="001F7443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>Versión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Preliminar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~</w:t>
                          </w:r>
                          <w:r>
                            <w:rPr>
                              <w:spacing w:val="-4"/>
                            </w:rPr>
                            <w:t xml:space="preserve"> 2008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BDE46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3" type="#_x0000_t202" style="position:absolute;margin-left:242.25pt;margin-top:743.5pt;width:108.85pt;height:13.05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" filled="f" stroked="f">
              <v:textbox inset="0,0,0,0">
                <w:txbxContent>
                  <w:p w14:paraId="69E8E17C" w14:textId="77777777" w:rsidR="001F7443" w:rsidRDefault="001F7443">
                    <w:pPr>
                      <w:pStyle w:val="Textoindependiente"/>
                      <w:spacing w:before="10"/>
                      <w:ind w:left="20"/>
                    </w:pPr>
                    <w:r>
                      <w:t>Versión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Preliminar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~</w:t>
                    </w:r>
                    <w:r>
                      <w:rPr>
                        <w:spacing w:val="-4"/>
                      </w:rPr>
                      <w:t xml:space="preserve"> 2008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71DE" w14:textId="77777777" w:rsidR="001F7443" w:rsidRDefault="001F7443">
    <w:pPr>
      <w:pStyle w:val="Textoindependiente"/>
      <w:spacing w:line="14" w:lineRule="auto"/>
      <w:ind w:left="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87424" behindDoc="1" locked="0" layoutInCell="1" allowOverlap="1" wp14:anchorId="714F34DB" wp14:editId="06ABABCD">
              <wp:simplePos x="0" y="0"/>
              <wp:positionH relativeFrom="page">
                <wp:posOffset>3305175</wp:posOffset>
              </wp:positionH>
              <wp:positionV relativeFrom="page">
                <wp:posOffset>9442450</wp:posOffset>
              </wp:positionV>
              <wp:extent cx="1382395" cy="165735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3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65943" w14:textId="77777777" w:rsidR="001F7443" w:rsidRDefault="001F7443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>Versión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Preliminar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~</w:t>
                          </w:r>
                          <w:r>
                            <w:rPr>
                              <w:spacing w:val="-4"/>
                            </w:rPr>
                            <w:t xml:space="preserve"> 2008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F34D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4" type="#_x0000_t202" style="position:absolute;margin-left:260.25pt;margin-top:743.5pt;width:108.85pt;height:13.05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" filled="f" stroked="f">
              <v:textbox inset="0,0,0,0">
                <w:txbxContent>
                  <w:p w14:paraId="1A165943" w14:textId="77777777" w:rsidR="001F7443" w:rsidRDefault="001F7443">
                    <w:pPr>
                      <w:pStyle w:val="Textoindependiente"/>
                      <w:spacing w:before="10"/>
                      <w:ind w:left="20"/>
                    </w:pPr>
                    <w:r>
                      <w:t>Versión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Preliminar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~</w:t>
                    </w:r>
                    <w:r>
                      <w:rPr>
                        <w:spacing w:val="-4"/>
                      </w:rPr>
                      <w:t xml:space="preserve"> 2008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4691B" w14:textId="77777777" w:rsidR="001F7443" w:rsidRDefault="001F7443">
    <w:pPr>
      <w:pStyle w:val="Textoindependiente"/>
      <w:spacing w:line="14" w:lineRule="auto"/>
      <w:ind w:left="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707904" behindDoc="1" locked="0" layoutInCell="1" allowOverlap="1" wp14:anchorId="0654E6F9" wp14:editId="022DA591">
              <wp:simplePos x="0" y="0"/>
              <wp:positionH relativeFrom="page">
                <wp:posOffset>3076575</wp:posOffset>
              </wp:positionH>
              <wp:positionV relativeFrom="page">
                <wp:posOffset>9442450</wp:posOffset>
              </wp:positionV>
              <wp:extent cx="1382395" cy="165735"/>
              <wp:effectExtent l="0" t="0" r="0" b="0"/>
              <wp:wrapNone/>
              <wp:docPr id="179" name="Textbox 1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3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6735F" w14:textId="77777777" w:rsidR="001F7443" w:rsidRDefault="001F7443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>Versión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Preliminar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~</w:t>
                          </w:r>
                          <w:r>
                            <w:rPr>
                              <w:spacing w:val="-4"/>
                            </w:rPr>
                            <w:t xml:space="preserve"> 2008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4E6F9" id="_x0000_t202" coordsize="21600,21600" o:spt="202" path="m,l,21600r21600,l21600,xe">
              <v:stroke joinstyle="miter"/>
              <v:path gradientshapeok="t" o:connecttype="rect"/>
            </v:shapetype>
            <v:shape id="Textbox 179" o:spid="_x0000_s1037" type="#_x0000_t202" style="position:absolute;margin-left:242.25pt;margin-top:743.5pt;width:108.85pt;height:13.05pt;z-index:-2516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" filled="f" stroked="f">
              <v:textbox inset="0,0,0,0">
                <w:txbxContent>
                  <w:p w14:paraId="26E6735F" w14:textId="77777777" w:rsidR="001F7443" w:rsidRDefault="001F7443">
                    <w:pPr>
                      <w:pStyle w:val="Textoindependiente"/>
                      <w:spacing w:before="10"/>
                      <w:ind w:left="20"/>
                    </w:pPr>
                    <w:r>
                      <w:t>Versión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Preliminar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~</w:t>
                    </w:r>
                    <w:r>
                      <w:rPr>
                        <w:spacing w:val="-4"/>
                      </w:rPr>
                      <w:t xml:space="preserve"> 2008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F381E" w14:textId="77777777" w:rsidR="001F7443" w:rsidRDefault="001F7443">
    <w:pPr>
      <w:pStyle w:val="Textoindependiente"/>
      <w:spacing w:line="14" w:lineRule="auto"/>
      <w:ind w:left="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712000" behindDoc="1" locked="0" layoutInCell="1" allowOverlap="1" wp14:anchorId="2C356D9D" wp14:editId="18BAF3E3">
              <wp:simplePos x="0" y="0"/>
              <wp:positionH relativeFrom="page">
                <wp:posOffset>3305175</wp:posOffset>
              </wp:positionH>
              <wp:positionV relativeFrom="page">
                <wp:posOffset>9442450</wp:posOffset>
              </wp:positionV>
              <wp:extent cx="1382395" cy="165735"/>
              <wp:effectExtent l="0" t="0" r="0" b="0"/>
              <wp:wrapNone/>
              <wp:docPr id="183" name="Textbox 1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3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8014B9" w14:textId="77777777" w:rsidR="001F7443" w:rsidRDefault="001F7443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>Versión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Preliminar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~</w:t>
                          </w:r>
                          <w:r>
                            <w:rPr>
                              <w:spacing w:val="-4"/>
                            </w:rPr>
                            <w:t xml:space="preserve"> 2008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56D9D" id="_x0000_t202" coordsize="21600,21600" o:spt="202" path="m,l,21600r21600,l21600,xe">
              <v:stroke joinstyle="miter"/>
              <v:path gradientshapeok="t" o:connecttype="rect"/>
            </v:shapetype>
            <v:shape id="Textbox 183" o:spid="_x0000_s1038" type="#_x0000_t202" style="position:absolute;margin-left:260.25pt;margin-top:743.5pt;width:108.85pt;height:13.05pt;z-index:-2516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" filled="f" stroked="f">
              <v:textbox inset="0,0,0,0">
                <w:txbxContent>
                  <w:p w14:paraId="718014B9" w14:textId="77777777" w:rsidR="001F7443" w:rsidRDefault="001F7443">
                    <w:pPr>
                      <w:pStyle w:val="Textoindependiente"/>
                      <w:spacing w:before="10"/>
                      <w:ind w:left="20"/>
                    </w:pPr>
                    <w:r>
                      <w:t>Versión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Preliminar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~</w:t>
                    </w:r>
                    <w:r>
                      <w:rPr>
                        <w:spacing w:val="-4"/>
                      </w:rPr>
                      <w:t xml:space="preserve"> 2008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C4729" w14:textId="77777777" w:rsidR="003D4BC3" w:rsidRDefault="003D4BC3">
      <w:r>
        <w:separator/>
      </w:r>
    </w:p>
  </w:footnote>
  <w:footnote w:type="continuationSeparator" w:id="0">
    <w:p w14:paraId="7D58F787" w14:textId="77777777" w:rsidR="003D4BC3" w:rsidRDefault="003D4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871F" w14:textId="77777777" w:rsidR="001F7443" w:rsidRDefault="001F7443">
    <w:pPr>
      <w:pStyle w:val="Textoindependiente"/>
      <w:spacing w:line="14" w:lineRule="auto"/>
      <w:ind w:left="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40EFD010" wp14:editId="4B0DCFB7">
              <wp:simplePos x="0" y="0"/>
              <wp:positionH relativeFrom="page">
                <wp:posOffset>673100</wp:posOffset>
              </wp:positionH>
              <wp:positionV relativeFrom="page">
                <wp:posOffset>445770</wp:posOffset>
              </wp:positionV>
              <wp:extent cx="290830" cy="18097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8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32726" w14:textId="77777777" w:rsidR="001F7443" w:rsidRDefault="001F7443">
                          <w:pPr>
                            <w:spacing w:before="11"/>
                            <w:ind w:left="20"/>
                          </w:pPr>
                          <w:proofErr w:type="spellStart"/>
                          <w:r>
                            <w:rPr>
                              <w:spacing w:val="-4"/>
                            </w:rPr>
                            <w:t>achu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FD01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3pt;margin-top:35.1pt;width:22.9pt;height:14.2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" filled="f" stroked="f">
              <v:textbox inset="0,0,0,0">
                <w:txbxContent>
                  <w:p w14:paraId="1B232726" w14:textId="77777777" w:rsidR="001F7443" w:rsidRDefault="001F7443">
                    <w:pPr>
                      <w:spacing w:before="11"/>
                      <w:ind w:left="20"/>
                    </w:pPr>
                    <w:proofErr w:type="spellStart"/>
                    <w:r>
                      <w:rPr>
                        <w:spacing w:val="-4"/>
                      </w:rPr>
                      <w:t>achu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79232" behindDoc="1" locked="0" layoutInCell="1" allowOverlap="1" wp14:anchorId="6BE68F32" wp14:editId="07106AB4">
              <wp:simplePos x="0" y="0"/>
              <wp:positionH relativeFrom="page">
                <wp:posOffset>2966720</wp:posOffset>
              </wp:positionH>
              <wp:positionV relativeFrom="page">
                <wp:posOffset>445770</wp:posOffset>
              </wp:positionV>
              <wp:extent cx="1601470" cy="180975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14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F325B" w14:textId="77777777" w:rsidR="001F7443" w:rsidRDefault="001F7443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WAMPIS–CASTELLANO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E68F32" id="Textbox 9" o:spid="_x0000_s1029" type="#_x0000_t202" style="position:absolute;margin-left:233.6pt;margin-top:35.1pt;width:126.1pt;height:14.25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" filled="f" stroked="f">
              <v:textbox inset="0,0,0,0">
                <w:txbxContent>
                  <w:p w14:paraId="095F325B" w14:textId="77777777" w:rsidR="001F7443" w:rsidRDefault="001F7443">
                    <w:pPr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WAMPIS–CASTELLANO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83328" behindDoc="1" locked="0" layoutInCell="1" allowOverlap="1" wp14:anchorId="1BDA207C" wp14:editId="1A1CE527">
              <wp:simplePos x="0" y="0"/>
              <wp:positionH relativeFrom="page">
                <wp:posOffset>6774815</wp:posOffset>
              </wp:positionH>
              <wp:positionV relativeFrom="page">
                <wp:posOffset>445770</wp:posOffset>
              </wp:positionV>
              <wp:extent cx="95885" cy="18097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1F04F3" w14:textId="77777777" w:rsidR="001F7443" w:rsidRDefault="001F7443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DA207C" id="Textbox 10" o:spid="_x0000_s1030" type="#_x0000_t202" style="position:absolute;margin-left:533.45pt;margin-top:35.1pt;width:7.55pt;height:14.2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" filled="f" stroked="f">
              <v:textbox inset="0,0,0,0">
                <w:txbxContent>
                  <w:p w14:paraId="4D1F04F3" w14:textId="77777777" w:rsidR="001F7443" w:rsidRDefault="001F7443">
                    <w:pPr>
                      <w:spacing w:before="11"/>
                      <w:ind w:left="20"/>
                    </w:pP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29D2" w14:textId="77777777" w:rsidR="001F7443" w:rsidRDefault="001F7443">
    <w:pPr>
      <w:pStyle w:val="Textoindependiente"/>
      <w:spacing w:line="14" w:lineRule="auto"/>
      <w:ind w:left="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42368" behindDoc="1" locked="0" layoutInCell="1" allowOverlap="1" wp14:anchorId="618FD42B" wp14:editId="65CB6F01">
              <wp:simplePos x="0" y="0"/>
              <wp:positionH relativeFrom="page">
                <wp:posOffset>3195320</wp:posOffset>
              </wp:positionH>
              <wp:positionV relativeFrom="page">
                <wp:posOffset>445770</wp:posOffset>
              </wp:positionV>
              <wp:extent cx="1601470" cy="18097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14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84E43B" w14:textId="77777777" w:rsidR="001F7443" w:rsidRDefault="001F7443">
                          <w:pPr>
                            <w:spacing w:before="11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FD42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251.6pt;margin-top:35.1pt;width:126.1pt;height:14.2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" filled="f" stroked="f">
              <v:textbox inset="0,0,0,0">
                <w:txbxContent>
                  <w:p w14:paraId="3E84E43B" w14:textId="77777777" w:rsidR="001F7443" w:rsidRDefault="001F7443">
                    <w:pPr>
                      <w:spacing w:before="11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46464" behindDoc="1" locked="0" layoutInCell="1" allowOverlap="1" wp14:anchorId="486E5D18" wp14:editId="4CF6327E">
              <wp:simplePos x="0" y="0"/>
              <wp:positionH relativeFrom="page">
                <wp:posOffset>6699885</wp:posOffset>
              </wp:positionH>
              <wp:positionV relativeFrom="page">
                <wp:posOffset>445770</wp:posOffset>
              </wp:positionV>
              <wp:extent cx="398145" cy="18097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74D29" w14:textId="77777777" w:rsidR="001F7443" w:rsidRDefault="001F7443">
                          <w:pPr>
                            <w:spacing w:before="11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6E5D18" id="Textbox 7" o:spid="_x0000_s1032" type="#_x0000_t202" style="position:absolute;margin-left:527.55pt;margin-top:35.1pt;width:31.35pt;height:14.2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" filled="f" stroked="f">
              <v:textbox inset="0,0,0,0">
                <w:txbxContent>
                  <w:p w14:paraId="77C74D29" w14:textId="77777777" w:rsidR="001F7443" w:rsidRDefault="001F7443">
                    <w:pPr>
                      <w:spacing w:before="11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28D56" w14:textId="77777777" w:rsidR="001F7443" w:rsidRDefault="001F7443">
    <w:pPr>
      <w:pStyle w:val="Textoindependiente"/>
      <w:spacing w:line="14" w:lineRule="auto"/>
      <w:ind w:left="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709952" behindDoc="1" locked="0" layoutInCell="1" allowOverlap="1" wp14:anchorId="2018D221" wp14:editId="73420F4E">
              <wp:simplePos x="0" y="0"/>
              <wp:positionH relativeFrom="page">
                <wp:posOffset>2966720</wp:posOffset>
              </wp:positionH>
              <wp:positionV relativeFrom="page">
                <wp:posOffset>445770</wp:posOffset>
              </wp:positionV>
              <wp:extent cx="1601470" cy="180975"/>
              <wp:effectExtent l="0" t="0" r="0" b="0"/>
              <wp:wrapNone/>
              <wp:docPr id="181" name="Textbox 1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14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307CEA" w14:textId="77777777" w:rsidR="001F7443" w:rsidRDefault="001F7443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CASTELLANO–WAMPIS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8D221" id="_x0000_t202" coordsize="21600,21600" o:spt="202" path="m,l,21600r21600,l21600,xe">
              <v:stroke joinstyle="miter"/>
              <v:path gradientshapeok="t" o:connecttype="rect"/>
            </v:shapetype>
            <v:shape id="Textbox 181" o:spid="_x0000_s1035" type="#_x0000_t202" style="position:absolute;margin-left:233.6pt;margin-top:35.1pt;width:126.1pt;height:14.25pt;z-index:-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" filled="f" stroked="f">
              <v:textbox inset="0,0,0,0">
                <w:txbxContent>
                  <w:p w14:paraId="36307CEA" w14:textId="77777777" w:rsidR="001F7443" w:rsidRDefault="001F7443">
                    <w:pPr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CASTELLANO–WAMPIS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710976" behindDoc="1" locked="0" layoutInCell="1" allowOverlap="1" wp14:anchorId="485222F0" wp14:editId="121337EB">
              <wp:simplePos x="0" y="0"/>
              <wp:positionH relativeFrom="page">
                <wp:posOffset>6704965</wp:posOffset>
              </wp:positionH>
              <wp:positionV relativeFrom="page">
                <wp:posOffset>445770</wp:posOffset>
              </wp:positionV>
              <wp:extent cx="165735" cy="180975"/>
              <wp:effectExtent l="0" t="0" r="0" b="0"/>
              <wp:wrapNone/>
              <wp:docPr id="182" name="Textbox 1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F4BD6" w14:textId="77777777" w:rsidR="001F7443" w:rsidRDefault="001F7443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222F0" id="Textbox 182" o:spid="_x0000_s1036" type="#_x0000_t202" style="position:absolute;margin-left:527.95pt;margin-top:35.1pt;width:13.05pt;height:14.25pt;z-index:-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" filled="f" stroked="f">
              <v:textbox inset="0,0,0,0">
                <w:txbxContent>
                  <w:p w14:paraId="74AF4BD6" w14:textId="77777777" w:rsidR="001F7443" w:rsidRDefault="001F7443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5F0C6" w14:textId="77777777" w:rsidR="001F7443" w:rsidRDefault="001F7443">
    <w:pPr>
      <w:pStyle w:val="Textoindependiente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2"/>
      <w:numFmt w:val="decimal"/>
      <w:lvlText w:val="%1."/>
      <w:lvlJc w:val="left"/>
      <w:pPr>
        <w:ind w:left="21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658" w:hanging="202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097" w:hanging="2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536" w:hanging="2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75" w:hanging="2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414" w:hanging="2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53" w:hanging="2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291" w:hanging="2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30" w:hanging="202"/>
      </w:pPr>
      <w:rPr>
        <w:rFonts w:hint="default"/>
        <w:lang w:val="es-ES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start w:val="2"/>
      <w:numFmt w:val="decimal"/>
      <w:lvlText w:val="%1."/>
      <w:lvlJc w:val="left"/>
      <w:pPr>
        <w:ind w:left="57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18" w:hanging="202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457" w:hanging="2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896" w:hanging="2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35" w:hanging="2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774" w:hanging="2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213" w:hanging="2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651" w:hanging="2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090" w:hanging="202"/>
      </w:pPr>
      <w:rPr>
        <w:rFonts w:hint="default"/>
        <w:lang w:val="es-ES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2"/>
      <w:numFmt w:val="decimal"/>
      <w:lvlText w:val="%1."/>
      <w:lvlJc w:val="left"/>
      <w:pPr>
        <w:ind w:left="21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694" w:hanging="202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169" w:hanging="2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644" w:hanging="2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19" w:hanging="2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94" w:hanging="2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069" w:hanging="2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543" w:hanging="2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018" w:hanging="202"/>
      </w:pPr>
      <w:rPr>
        <w:rFonts w:hint="default"/>
        <w:lang w:val="es-ES" w:eastAsia="en-US" w:bidi="ar-SA"/>
      </w:rPr>
    </w:lvl>
  </w:abstractNum>
  <w:abstractNum w:abstractNumId="3" w15:restartNumberingAfterBreak="0">
    <w:nsid w:val="CF092B84"/>
    <w:multiLevelType w:val="multilevel"/>
    <w:tmpl w:val="CF092B84"/>
    <w:lvl w:ilvl="0">
      <w:start w:val="2"/>
      <w:numFmt w:val="decimal"/>
      <w:lvlText w:val="%1."/>
      <w:lvlJc w:val="left"/>
      <w:pPr>
        <w:ind w:left="21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694" w:hanging="202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169" w:hanging="2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644" w:hanging="2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19" w:hanging="2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94" w:hanging="2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069" w:hanging="2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543" w:hanging="2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018" w:hanging="202"/>
      </w:pPr>
      <w:rPr>
        <w:rFonts w:hint="default"/>
        <w:lang w:val="es-ES" w:eastAsia="en-US" w:bidi="ar-SA"/>
      </w:rPr>
    </w:lvl>
  </w:abstractNum>
  <w:abstractNum w:abstractNumId="4" w15:restartNumberingAfterBreak="0">
    <w:nsid w:val="0248C179"/>
    <w:multiLevelType w:val="multilevel"/>
    <w:tmpl w:val="0248C179"/>
    <w:lvl w:ilvl="0">
      <w:start w:val="2"/>
      <w:numFmt w:val="decimal"/>
      <w:lvlText w:val="%1."/>
      <w:lvlJc w:val="left"/>
      <w:pPr>
        <w:ind w:left="418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838" w:hanging="202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257" w:hanging="2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675" w:hanging="2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094" w:hanging="2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12" w:hanging="2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931" w:hanging="2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49" w:hanging="2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768" w:hanging="202"/>
      </w:pPr>
      <w:rPr>
        <w:rFonts w:hint="default"/>
        <w:lang w:val="es-ES" w:eastAsia="en-US" w:bidi="ar-SA"/>
      </w:rPr>
    </w:lvl>
  </w:abstractNum>
  <w:abstractNum w:abstractNumId="5" w15:restartNumberingAfterBreak="0">
    <w:nsid w:val="03D62ECE"/>
    <w:multiLevelType w:val="multilevel"/>
    <w:tmpl w:val="03D62ECE"/>
    <w:lvl w:ilvl="0">
      <w:start w:val="2"/>
      <w:numFmt w:val="decimal"/>
      <w:lvlText w:val="%1."/>
      <w:lvlJc w:val="left"/>
      <w:pPr>
        <w:ind w:left="21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694" w:hanging="202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169" w:hanging="2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644" w:hanging="2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19" w:hanging="2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94" w:hanging="2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069" w:hanging="2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543" w:hanging="2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018" w:hanging="202"/>
      </w:pPr>
      <w:rPr>
        <w:rFonts w:hint="default"/>
        <w:lang w:val="es-ES" w:eastAsia="en-US" w:bidi="ar-SA"/>
      </w:rPr>
    </w:lvl>
  </w:abstractNum>
  <w:abstractNum w:abstractNumId="6" w15:restartNumberingAfterBreak="0">
    <w:nsid w:val="25B654F3"/>
    <w:multiLevelType w:val="multilevel"/>
    <w:tmpl w:val="25B654F3"/>
    <w:lvl w:ilvl="0">
      <w:start w:val="2"/>
      <w:numFmt w:val="decimal"/>
      <w:lvlText w:val="%1."/>
      <w:lvlJc w:val="left"/>
      <w:pPr>
        <w:ind w:left="57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18" w:hanging="202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457" w:hanging="2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896" w:hanging="2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35" w:hanging="2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774" w:hanging="2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213" w:hanging="2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651" w:hanging="2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090" w:hanging="202"/>
      </w:pPr>
      <w:rPr>
        <w:rFonts w:hint="default"/>
        <w:lang w:val="es-ES" w:eastAsia="en-US" w:bidi="ar-SA"/>
      </w:rPr>
    </w:lvl>
  </w:abstractNum>
  <w:abstractNum w:abstractNumId="7" w15:restartNumberingAfterBreak="0">
    <w:nsid w:val="59ADCABA"/>
    <w:multiLevelType w:val="multilevel"/>
    <w:tmpl w:val="59ADCABA"/>
    <w:lvl w:ilvl="0">
      <w:start w:val="2"/>
      <w:numFmt w:val="decimal"/>
      <w:lvlText w:val="%1."/>
      <w:lvlJc w:val="left"/>
      <w:pPr>
        <w:ind w:left="57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18" w:hanging="202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457" w:hanging="2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896" w:hanging="2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35" w:hanging="2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774" w:hanging="2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213" w:hanging="2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651" w:hanging="2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090" w:hanging="202"/>
      </w:pPr>
      <w:rPr>
        <w:rFonts w:hint="default"/>
        <w:lang w:val="es-ES" w:eastAsia="en-US" w:bidi="ar-SA"/>
      </w:rPr>
    </w:lvl>
  </w:abstractNum>
  <w:abstractNum w:abstractNumId="8" w15:restartNumberingAfterBreak="0">
    <w:nsid w:val="72183CF9"/>
    <w:multiLevelType w:val="multilevel"/>
    <w:tmpl w:val="72183CF9"/>
    <w:lvl w:ilvl="0">
      <w:start w:val="2"/>
      <w:numFmt w:val="decimal"/>
      <w:lvlText w:val="%1."/>
      <w:lvlJc w:val="left"/>
      <w:pPr>
        <w:ind w:left="778" w:hanging="20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198" w:hanging="202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617" w:hanging="2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036" w:hanging="2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455" w:hanging="2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874" w:hanging="2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293" w:hanging="2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711" w:hanging="2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130" w:hanging="202"/>
      </w:pPr>
      <w:rPr>
        <w:rFonts w:hint="default"/>
        <w:lang w:val="es-ES" w:eastAsia="en-US" w:bidi="ar-SA"/>
      </w:rPr>
    </w:lvl>
  </w:abstractNum>
  <w:num w:numId="1" w16cid:durableId="1992588448">
    <w:abstractNumId w:val="3"/>
  </w:num>
  <w:num w:numId="2" w16cid:durableId="792989786">
    <w:abstractNumId w:val="7"/>
  </w:num>
  <w:num w:numId="3" w16cid:durableId="827287648">
    <w:abstractNumId w:val="2"/>
  </w:num>
  <w:num w:numId="4" w16cid:durableId="1403524485">
    <w:abstractNumId w:val="1"/>
  </w:num>
  <w:num w:numId="5" w16cid:durableId="983893234">
    <w:abstractNumId w:val="5"/>
  </w:num>
  <w:num w:numId="6" w16cid:durableId="82533336">
    <w:abstractNumId w:val="6"/>
  </w:num>
  <w:num w:numId="7" w16cid:durableId="1127164863">
    <w:abstractNumId w:val="8"/>
  </w:num>
  <w:num w:numId="8" w16cid:durableId="1897162704">
    <w:abstractNumId w:val="4"/>
  </w:num>
  <w:num w:numId="9" w16cid:durableId="164596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pt-BR" w:vendorID="64" w:dllVersion="6" w:nlCheck="1" w:checkStyle="0"/>
  <w:activeWritingStyle w:appName="MSWord" w:lang="es-PE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s-PE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28B"/>
    <w:rsid w:val="00022144"/>
    <w:rsid w:val="00022D28"/>
    <w:rsid w:val="00040917"/>
    <w:rsid w:val="000421A2"/>
    <w:rsid w:val="00050ABB"/>
    <w:rsid w:val="000614E8"/>
    <w:rsid w:val="00077CA4"/>
    <w:rsid w:val="000B508F"/>
    <w:rsid w:val="000C339C"/>
    <w:rsid w:val="000C3BDA"/>
    <w:rsid w:val="000D30AE"/>
    <w:rsid w:val="000E570A"/>
    <w:rsid w:val="000F6EBE"/>
    <w:rsid w:val="00112E00"/>
    <w:rsid w:val="0012204A"/>
    <w:rsid w:val="001319E8"/>
    <w:rsid w:val="0014216D"/>
    <w:rsid w:val="0015297B"/>
    <w:rsid w:val="00156437"/>
    <w:rsid w:val="001660C5"/>
    <w:rsid w:val="00173A0A"/>
    <w:rsid w:val="00193C1B"/>
    <w:rsid w:val="0019453D"/>
    <w:rsid w:val="00197E3F"/>
    <w:rsid w:val="001C250A"/>
    <w:rsid w:val="001C45B0"/>
    <w:rsid w:val="001C5772"/>
    <w:rsid w:val="001C6274"/>
    <w:rsid w:val="001D2753"/>
    <w:rsid w:val="001F7443"/>
    <w:rsid w:val="00210155"/>
    <w:rsid w:val="002311E1"/>
    <w:rsid w:val="00265AA2"/>
    <w:rsid w:val="002C0935"/>
    <w:rsid w:val="003304D4"/>
    <w:rsid w:val="00357406"/>
    <w:rsid w:val="00364D2B"/>
    <w:rsid w:val="00374604"/>
    <w:rsid w:val="00385D0C"/>
    <w:rsid w:val="003B2E0F"/>
    <w:rsid w:val="003B728B"/>
    <w:rsid w:val="003C6C3A"/>
    <w:rsid w:val="003D4BC3"/>
    <w:rsid w:val="003D4E1C"/>
    <w:rsid w:val="003D5ACE"/>
    <w:rsid w:val="003E19C3"/>
    <w:rsid w:val="003E55FA"/>
    <w:rsid w:val="00430B50"/>
    <w:rsid w:val="0045416B"/>
    <w:rsid w:val="0046106A"/>
    <w:rsid w:val="0048101F"/>
    <w:rsid w:val="00490BA0"/>
    <w:rsid w:val="004C09AE"/>
    <w:rsid w:val="004C2A53"/>
    <w:rsid w:val="004D55E6"/>
    <w:rsid w:val="00526B56"/>
    <w:rsid w:val="00532440"/>
    <w:rsid w:val="00536388"/>
    <w:rsid w:val="00540963"/>
    <w:rsid w:val="005477D1"/>
    <w:rsid w:val="005753B4"/>
    <w:rsid w:val="005C56E7"/>
    <w:rsid w:val="005E0DE3"/>
    <w:rsid w:val="005E6F3D"/>
    <w:rsid w:val="00610584"/>
    <w:rsid w:val="0062149F"/>
    <w:rsid w:val="0062662B"/>
    <w:rsid w:val="006464A4"/>
    <w:rsid w:val="00656EB3"/>
    <w:rsid w:val="0067674A"/>
    <w:rsid w:val="00684231"/>
    <w:rsid w:val="006B6F12"/>
    <w:rsid w:val="006B7156"/>
    <w:rsid w:val="006C372A"/>
    <w:rsid w:val="00723FFD"/>
    <w:rsid w:val="00725F0D"/>
    <w:rsid w:val="00745C1B"/>
    <w:rsid w:val="007475B6"/>
    <w:rsid w:val="007614A9"/>
    <w:rsid w:val="0077543A"/>
    <w:rsid w:val="00782C2C"/>
    <w:rsid w:val="00793DD7"/>
    <w:rsid w:val="007B6BE6"/>
    <w:rsid w:val="007C6CAB"/>
    <w:rsid w:val="007D2518"/>
    <w:rsid w:val="007F7C8D"/>
    <w:rsid w:val="00802047"/>
    <w:rsid w:val="00806469"/>
    <w:rsid w:val="0083411D"/>
    <w:rsid w:val="00836698"/>
    <w:rsid w:val="00836E43"/>
    <w:rsid w:val="00882A2D"/>
    <w:rsid w:val="00883C63"/>
    <w:rsid w:val="0089079A"/>
    <w:rsid w:val="008924E0"/>
    <w:rsid w:val="008926E1"/>
    <w:rsid w:val="008B19D7"/>
    <w:rsid w:val="008E22AC"/>
    <w:rsid w:val="0090103B"/>
    <w:rsid w:val="00905D2B"/>
    <w:rsid w:val="00915EC3"/>
    <w:rsid w:val="0091798C"/>
    <w:rsid w:val="0092370F"/>
    <w:rsid w:val="00933FB8"/>
    <w:rsid w:val="009754DF"/>
    <w:rsid w:val="009758FA"/>
    <w:rsid w:val="00982110"/>
    <w:rsid w:val="00985E89"/>
    <w:rsid w:val="009910C9"/>
    <w:rsid w:val="009B580B"/>
    <w:rsid w:val="00A1000A"/>
    <w:rsid w:val="00A24232"/>
    <w:rsid w:val="00A55728"/>
    <w:rsid w:val="00AB652D"/>
    <w:rsid w:val="00AD6C3F"/>
    <w:rsid w:val="00B24674"/>
    <w:rsid w:val="00B3695B"/>
    <w:rsid w:val="00B36D9F"/>
    <w:rsid w:val="00B60C87"/>
    <w:rsid w:val="00B60E61"/>
    <w:rsid w:val="00B6538A"/>
    <w:rsid w:val="00B75FF5"/>
    <w:rsid w:val="00B84F48"/>
    <w:rsid w:val="00B855A8"/>
    <w:rsid w:val="00BA2D2C"/>
    <w:rsid w:val="00BE3CE5"/>
    <w:rsid w:val="00C12F8C"/>
    <w:rsid w:val="00C460A8"/>
    <w:rsid w:val="00C75334"/>
    <w:rsid w:val="00C75802"/>
    <w:rsid w:val="00C81703"/>
    <w:rsid w:val="00C91B38"/>
    <w:rsid w:val="00CC3E73"/>
    <w:rsid w:val="00CE5E8E"/>
    <w:rsid w:val="00D047A3"/>
    <w:rsid w:val="00D2290A"/>
    <w:rsid w:val="00D24F8B"/>
    <w:rsid w:val="00D760EC"/>
    <w:rsid w:val="00D95E57"/>
    <w:rsid w:val="00DB7D36"/>
    <w:rsid w:val="00DC49B6"/>
    <w:rsid w:val="00DC702A"/>
    <w:rsid w:val="00DE00D3"/>
    <w:rsid w:val="00E05494"/>
    <w:rsid w:val="00E14027"/>
    <w:rsid w:val="00E35B03"/>
    <w:rsid w:val="00E415CC"/>
    <w:rsid w:val="00E800D8"/>
    <w:rsid w:val="00EB060A"/>
    <w:rsid w:val="00EB2DCE"/>
    <w:rsid w:val="00EB5F16"/>
    <w:rsid w:val="00EB7724"/>
    <w:rsid w:val="00EC4177"/>
    <w:rsid w:val="00EF60B7"/>
    <w:rsid w:val="00F17972"/>
    <w:rsid w:val="00F53DAD"/>
    <w:rsid w:val="00F60EB9"/>
    <w:rsid w:val="00F77E14"/>
    <w:rsid w:val="00F846A6"/>
    <w:rsid w:val="00F86FFA"/>
    <w:rsid w:val="00FB5C7A"/>
    <w:rsid w:val="00FC232C"/>
    <w:rsid w:val="00FE44BD"/>
    <w:rsid w:val="00FF766C"/>
    <w:rsid w:val="02A42E02"/>
    <w:rsid w:val="05B768EC"/>
    <w:rsid w:val="16F577B6"/>
    <w:rsid w:val="39A7793F"/>
    <w:rsid w:val="460E71E6"/>
    <w:rsid w:val="5E8A161B"/>
    <w:rsid w:val="6A5B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6CDC5FA7"/>
  <w15:docId w15:val="{20202705-83DB-43D5-8733-38CBF899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A1000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1"/>
    <w:qFormat/>
    <w:pPr>
      <w:ind w:left="360"/>
      <w:jc w:val="center"/>
      <w:outlineLvl w:val="0"/>
    </w:pPr>
    <w:rPr>
      <w:sz w:val="96"/>
      <w:szCs w:val="96"/>
    </w:rPr>
  </w:style>
  <w:style w:type="paragraph" w:styleId="Ttulo2">
    <w:name w:val="heading 2"/>
    <w:basedOn w:val="Normal"/>
    <w:uiPriority w:val="1"/>
    <w:qFormat/>
    <w:pPr>
      <w:spacing w:before="1"/>
      <w:ind w:left="269" w:right="269"/>
      <w:jc w:val="center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qFormat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qFormat/>
    <w:pPr>
      <w:tabs>
        <w:tab w:val="center" w:pos="4153"/>
        <w:tab w:val="right" w:pos="8306"/>
      </w:tabs>
    </w:pPr>
  </w:style>
  <w:style w:type="paragraph" w:styleId="Textoindependiente">
    <w:name w:val="Body Text"/>
    <w:basedOn w:val="Normal"/>
    <w:link w:val="TextoindependienteCar"/>
    <w:uiPriority w:val="1"/>
    <w:qFormat/>
    <w:pPr>
      <w:ind w:left="216"/>
    </w:pPr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575" w:hanging="143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50"/>
    </w:pPr>
  </w:style>
  <w:style w:type="paragraph" w:styleId="NormalWeb">
    <w:name w:val="Normal (Web)"/>
    <w:basedOn w:val="Normal"/>
    <w:uiPriority w:val="99"/>
    <w:unhideWhenUsed/>
    <w:rsid w:val="000421A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000A"/>
    <w:rPr>
      <w:rFonts w:ascii="Times New Roman" w:eastAsia="Times New Roman" w:hAnsi="Times New Roman" w:cs="Times New Roman"/>
      <w:lang w:val="es-ES" w:eastAsia="en-US"/>
    </w:rPr>
  </w:style>
  <w:style w:type="character" w:customStyle="1" w:styleId="Ttulo1Car">
    <w:name w:val="Título 1 Car"/>
    <w:basedOn w:val="Fuentedeprrafopredeter"/>
    <w:link w:val="Ttulo1"/>
    <w:uiPriority w:val="1"/>
    <w:rsid w:val="00FF766C"/>
    <w:rPr>
      <w:rFonts w:ascii="Times New Roman" w:eastAsia="Times New Roman" w:hAnsi="Times New Roman" w:cs="Times New Roman"/>
      <w:sz w:val="96"/>
      <w:szCs w:val="96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2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2670</Words>
  <Characters>14686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VP-1_ameIntro.doc</vt:lpstr>
    </vt:vector>
  </TitlesOfParts>
  <Company/>
  <LinksUpToDate>false</LinksUpToDate>
  <CharactersWithSpaces>17322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VP-1_ameIntro.doc</dc:title>
  <dc:creator>ThomasWillett</dc:creator>
  <cp:lastModifiedBy>Rony Chumpik casenta</cp:lastModifiedBy>
  <cp:revision>2</cp:revision>
  <dcterms:created xsi:type="dcterms:W3CDTF">2026-06-30T08:22:00Z</dcterms:created>
  <dcterms:modified xsi:type="dcterms:W3CDTF">2026-06-30T08:22:00Z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2009-02-02T00:00:00Z</vt:filetime>
  </property>
  <property fmtid="{D5CDD505-2E9C-101B-9397-08002B2CF9AE}" pid="3" name="Creator">
    <vt:lpwstr>PrimoPDF http://www.primopdf.com</vt:lpwstr>
  </property>
  <property fmtid="{D5CDD505-2E9C-101B-9397-08002B2CF9AE}" pid="4" name="LastSaved">
    <vt:filetime>2025-11-15T00:00:00Z</vt:filetime>
  </property>
  <property fmtid="{D5CDD505-2E9C-101B-9397-08002B2CF9AE}" pid="5" name="Producer">
    <vt:lpwstr>Adobe Acrobat 8.1</vt:lpwstr>
  </property>
  <property fmtid="{D5CDD505-2E9C-101B-9397-08002B2CF9AE}" pid="6" name="KSOProductBuildVer">
    <vt:lpwstr>2058-12.2.0.23155</vt:lpwstr>
  </property>
  <property fmtid="{D5CDD505-2E9C-101B-9397-08002B2CF9AE}" pid="7" name="ICV">
    <vt:lpwstr>45171B87F96044FDAF5F4A4FEB0EEA47_13</vt:lpwstr>
  </property>
</Properties>
</file>